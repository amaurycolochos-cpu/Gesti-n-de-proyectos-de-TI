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3DA8DDA">
      <w:pPr>
        <w:pStyle w:val="3"/>
        <w:keepNext w:val="0"/>
        <w:keepLines w:val="0"/>
        <w:widowControl/>
        <w:suppressLineNumbers w:val="0"/>
        <w:spacing w:line="360" w:lineRule="auto"/>
        <w:rPr>
          <w:rFonts w:hint="default" w:ascii="Arial" w:hAnsi="Arial" w:cs="Arial"/>
        </w:rPr>
      </w:pPr>
      <w:r>
        <w:rPr>
          <w:rFonts w:hint="default" w:ascii="Arial" w:hAnsi="Arial" w:cs="Arial"/>
        </w:rPr>
        <w:t>D4 – SIMULACIÓN GRÁFICA DEL PROCESO PRODUCTIVO</w:t>
      </w:r>
    </w:p>
    <w:p w14:paraId="63C47228">
      <w:pPr>
        <w:pStyle w:val="94"/>
        <w:keepNext w:val="0"/>
        <w:keepLines w:val="0"/>
        <w:widowControl/>
        <w:suppressLineNumbers w:val="0"/>
        <w:spacing w:line="360" w:lineRule="auto"/>
        <w:rPr>
          <w:rFonts w:hint="default" w:ascii="Arial" w:hAnsi="Arial" w:cs="Arial"/>
        </w:rPr>
      </w:pPr>
      <w:r>
        <w:rPr>
          <w:rStyle w:val="29"/>
          <w:rFonts w:hint="default" w:ascii="Arial" w:hAnsi="Arial" w:cs="Arial"/>
        </w:rPr>
        <w:t>Proyecto:</w:t>
      </w:r>
      <w:r>
        <w:rPr>
          <w:rFonts w:hint="default" w:ascii="Arial" w:hAnsi="Arial" w:cs="Arial"/>
        </w:rPr>
        <w:t xml:space="preserve"> Industria Bloquera del Sureste</w:t>
      </w:r>
      <w:r>
        <w:rPr>
          <w:rFonts w:hint="default" w:ascii="Arial" w:hAnsi="Arial" w:cs="Arial"/>
        </w:rPr>
        <w:br w:type="textWrapping"/>
      </w:r>
      <w:r>
        <w:rPr>
          <w:rStyle w:val="29"/>
          <w:rFonts w:hint="default" w:ascii="Arial" w:hAnsi="Arial" w:cs="Arial"/>
        </w:rPr>
        <w:t>Lenguaje:</w:t>
      </w:r>
      <w:r>
        <w:rPr>
          <w:rFonts w:hint="default" w:ascii="Arial" w:hAnsi="Arial" w:cs="Arial"/>
        </w:rPr>
        <w:t xml:space="preserve"> Python 3.x</w:t>
      </w:r>
      <w:r>
        <w:rPr>
          <w:rFonts w:hint="default" w:ascii="Arial" w:hAnsi="Arial" w:cs="Arial"/>
        </w:rPr>
        <w:br w:type="textWrapping"/>
      </w:r>
      <w:r>
        <w:rPr>
          <w:rStyle w:val="29"/>
          <w:rFonts w:hint="default" w:ascii="Arial" w:hAnsi="Arial" w:cs="Arial"/>
        </w:rPr>
        <w:t>Biblioteca utilizada:</w:t>
      </w:r>
      <w:r>
        <w:rPr>
          <w:rFonts w:hint="default" w:ascii="Arial" w:hAnsi="Arial" w:cs="Arial"/>
        </w:rPr>
        <w:t xml:space="preserve"> Tkinter</w:t>
      </w:r>
      <w:r>
        <w:rPr>
          <w:rFonts w:hint="default" w:ascii="Arial" w:hAnsi="Arial" w:cs="Arial"/>
        </w:rPr>
        <w:br w:type="textWrapping"/>
      </w:r>
      <w:r>
        <w:rPr>
          <w:rStyle w:val="29"/>
          <w:rFonts w:hint="default" w:ascii="Arial" w:hAnsi="Arial" w:cs="Arial"/>
        </w:rPr>
        <w:t>Archivo:</w:t>
      </w:r>
      <w:r>
        <w:rPr>
          <w:rFonts w:hint="default" w:ascii="Arial" w:hAnsi="Arial" w:cs="Arial"/>
        </w:rPr>
        <w:t xml:space="preserve"> D4_simulacion_bloquera.py</w:t>
      </w:r>
      <w:r>
        <w:rPr>
          <w:rFonts w:hint="default" w:ascii="Arial" w:hAnsi="Arial" w:cs="Arial"/>
        </w:rPr>
        <w:br w:type="textWrapping"/>
      </w:r>
      <w:r>
        <w:rPr>
          <w:rStyle w:val="29"/>
          <w:rFonts w:hint="default" w:ascii="Arial" w:hAnsi="Arial" w:cs="Arial"/>
        </w:rPr>
        <w:t>Alumno:</w:t>
      </w:r>
      <w:r>
        <w:rPr>
          <w:rFonts w:hint="default" w:ascii="Arial" w:hAnsi="Arial" w:cs="Arial"/>
        </w:rPr>
        <w:t xml:space="preserve"> José Angel Gómez Rincón</w:t>
      </w:r>
    </w:p>
    <w:p w14:paraId="25B09FC1">
      <w:pPr>
        <w:keepNext w:val="0"/>
        <w:keepLines w:val="0"/>
        <w:widowControl/>
        <w:suppressLineNumbers w:val="0"/>
        <w:spacing w:line="360" w:lineRule="auto"/>
        <w:rPr>
          <w:rFonts w:hint="default" w:ascii="Arial" w:hAnsi="Arial" w:cs="Arial"/>
        </w:rPr>
      </w:pPr>
    </w:p>
    <w:p w14:paraId="7888E7A7">
      <w:pPr>
        <w:pStyle w:val="2"/>
        <w:keepNext w:val="0"/>
        <w:keepLines w:val="0"/>
        <w:widowControl/>
        <w:suppressLineNumbers w:val="0"/>
        <w:spacing w:line="360" w:lineRule="auto"/>
        <w:rPr>
          <w:rFonts w:hint="default" w:ascii="Arial" w:hAnsi="Arial" w:cs="Arial"/>
          <w:sz w:val="28"/>
          <w:szCs w:val="28"/>
        </w:rPr>
      </w:pPr>
      <w:r>
        <w:rPr>
          <w:rFonts w:hint="default" w:ascii="Arial" w:hAnsi="Arial" w:cs="Arial"/>
          <w:sz w:val="28"/>
          <w:szCs w:val="28"/>
        </w:rPr>
        <w:t>1. INTRODUCCIÓN</w:t>
      </w:r>
    </w:p>
    <w:p w14:paraId="10EAE258">
      <w:pPr>
        <w:pStyle w:val="94"/>
        <w:keepNext w:val="0"/>
        <w:keepLines w:val="0"/>
        <w:widowControl/>
        <w:suppressLineNumbers w:val="0"/>
        <w:spacing w:line="360" w:lineRule="auto"/>
        <w:rPr>
          <w:rFonts w:hint="default" w:ascii="Arial" w:hAnsi="Arial" w:cs="Arial"/>
        </w:rPr>
      </w:pPr>
      <w:r>
        <w:rPr>
          <w:rFonts w:hint="default" w:ascii="Arial" w:hAnsi="Arial" w:cs="Arial"/>
        </w:rPr>
        <w:t>La presente práctica consiste en el desarrollo de una simulación gráfica del proceso productivo de la Industria Bloquera del Sureste. El programa fue desarrollado utilizando el lenguaje de programación Python y la biblioteca Tkinter para crear una interfaz gráfica.</w:t>
      </w:r>
    </w:p>
    <w:p w14:paraId="5E63D40D">
      <w:pPr>
        <w:pStyle w:val="94"/>
        <w:keepNext w:val="0"/>
        <w:keepLines w:val="0"/>
        <w:widowControl/>
        <w:suppressLineNumbers w:val="0"/>
        <w:spacing w:line="360" w:lineRule="auto"/>
        <w:rPr>
          <w:rFonts w:hint="default" w:ascii="Arial" w:hAnsi="Arial" w:cs="Arial"/>
        </w:rPr>
      </w:pPr>
      <w:r>
        <w:rPr>
          <w:rFonts w:hint="default" w:ascii="Arial" w:hAnsi="Arial" w:cs="Arial"/>
        </w:rPr>
        <w:t>El objetivo principal de la simulación es representar de manera visual el recorrido de los bloques a través de las diferentes etapas del proceso productivo, desde la llegada de la materia prima hasta la entrega del producto al cliente.</w:t>
      </w:r>
    </w:p>
    <w:p w14:paraId="6AE46806">
      <w:pPr>
        <w:pStyle w:val="94"/>
        <w:keepNext w:val="0"/>
        <w:keepLines w:val="0"/>
        <w:widowControl/>
        <w:suppressLineNumbers w:val="0"/>
        <w:spacing w:line="360" w:lineRule="auto"/>
        <w:rPr>
          <w:rFonts w:hint="default" w:ascii="Arial" w:hAnsi="Arial" w:cs="Arial"/>
        </w:rPr>
      </w:pPr>
      <w:r>
        <w:rPr>
          <w:rFonts w:hint="default" w:ascii="Arial" w:hAnsi="Arial" w:cs="Arial"/>
        </w:rPr>
        <w:t>La aplicación permite observar las diferentes estaciones de trabajo, los recursos disponibles y el movimiento de los bloques. También muestra indicadores relacionados con el tiempo de simulación, producción, almacenamiento y pedidos atendidos.</w:t>
      </w:r>
    </w:p>
    <w:p w14:paraId="11EF9027">
      <w:pPr>
        <w:keepNext w:val="0"/>
        <w:keepLines w:val="0"/>
        <w:widowControl/>
        <w:suppressLineNumbers w:val="0"/>
        <w:spacing w:line="360" w:lineRule="auto"/>
        <w:rPr>
          <w:rFonts w:hint="default" w:ascii="Arial" w:hAnsi="Arial" w:cs="Arial"/>
        </w:rPr>
      </w:pPr>
    </w:p>
    <w:p w14:paraId="7EAE49AA">
      <w:pPr>
        <w:pStyle w:val="2"/>
        <w:keepNext w:val="0"/>
        <w:keepLines w:val="0"/>
        <w:widowControl/>
        <w:suppressLineNumbers w:val="0"/>
        <w:spacing w:line="360" w:lineRule="auto"/>
        <w:rPr>
          <w:rFonts w:hint="default" w:ascii="Arial" w:hAnsi="Arial" w:cs="Arial"/>
          <w:sz w:val="28"/>
          <w:szCs w:val="28"/>
        </w:rPr>
      </w:pPr>
      <w:r>
        <w:rPr>
          <w:rFonts w:hint="default" w:ascii="Arial" w:hAnsi="Arial" w:cs="Arial"/>
          <w:sz w:val="28"/>
          <w:szCs w:val="28"/>
        </w:rPr>
        <w:t>2. OBJETIVO GENERAL</w:t>
      </w:r>
    </w:p>
    <w:p w14:paraId="376BEAB6">
      <w:pPr>
        <w:pStyle w:val="94"/>
        <w:keepNext w:val="0"/>
        <w:keepLines w:val="0"/>
        <w:widowControl/>
        <w:suppressLineNumbers w:val="0"/>
        <w:spacing w:line="360" w:lineRule="auto"/>
        <w:rPr>
          <w:rFonts w:hint="default" w:ascii="Arial" w:hAnsi="Arial" w:cs="Arial"/>
        </w:rPr>
      </w:pPr>
      <w:r>
        <w:rPr>
          <w:rFonts w:hint="default" w:ascii="Arial" w:hAnsi="Arial" w:cs="Arial"/>
        </w:rPr>
        <w:t>Desarrollar una simulación gráfica en Python que represente de manera clara y ordenada el proceso productivo de una industria bloquera, permitiendo observar el movimiento de los bloques entre las diferentes etapas del proceso.</w:t>
      </w:r>
    </w:p>
    <w:p w14:paraId="6D482899">
      <w:pPr>
        <w:keepNext w:val="0"/>
        <w:keepLines w:val="0"/>
        <w:widowControl/>
        <w:suppressLineNumbers w:val="0"/>
        <w:spacing w:line="360" w:lineRule="auto"/>
        <w:rPr>
          <w:rFonts w:hint="default" w:ascii="Arial" w:hAnsi="Arial" w:cs="Arial"/>
        </w:rPr>
      </w:pPr>
    </w:p>
    <w:p w14:paraId="47F42237">
      <w:pPr>
        <w:pStyle w:val="2"/>
        <w:keepNext w:val="0"/>
        <w:keepLines w:val="0"/>
        <w:widowControl/>
        <w:suppressLineNumbers w:val="0"/>
        <w:spacing w:line="360" w:lineRule="auto"/>
        <w:rPr>
          <w:rFonts w:hint="default" w:ascii="Arial" w:hAnsi="Arial" w:cs="Arial"/>
          <w:sz w:val="28"/>
          <w:szCs w:val="28"/>
        </w:rPr>
      </w:pPr>
      <w:r>
        <w:rPr>
          <w:rFonts w:hint="default" w:ascii="Arial" w:hAnsi="Arial" w:cs="Arial"/>
          <w:sz w:val="28"/>
          <w:szCs w:val="28"/>
        </w:rPr>
        <w:t>3. OBJETIVOS ESPECÍFICOS</w:t>
      </w:r>
    </w:p>
    <w:p w14:paraId="103453F0">
      <w:pPr>
        <w:keepNext w:val="0"/>
        <w:keepLines w:val="0"/>
        <w:widowControl/>
        <w:numPr>
          <w:ilvl w:val="0"/>
          <w:numId w:val="11"/>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Representar gráficamente las principales etapas del proceso productivo. </w:t>
      </w:r>
    </w:p>
    <w:p w14:paraId="32A79F38">
      <w:pPr>
        <w:keepNext w:val="0"/>
        <w:keepLines w:val="0"/>
        <w:widowControl/>
        <w:numPr>
          <w:ilvl w:val="0"/>
          <w:numId w:val="11"/>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Simular el desplazamiento de los bloques entre las estaciones. </w:t>
      </w:r>
    </w:p>
    <w:p w14:paraId="25D00EC8">
      <w:pPr>
        <w:keepNext w:val="0"/>
        <w:keepLines w:val="0"/>
        <w:widowControl/>
        <w:numPr>
          <w:ilvl w:val="0"/>
          <w:numId w:val="11"/>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Representar los recursos humanos y materiales utilizados en la producción. </w:t>
      </w:r>
    </w:p>
    <w:p w14:paraId="3C85620A">
      <w:pPr>
        <w:keepNext w:val="0"/>
        <w:keepLines w:val="0"/>
        <w:widowControl/>
        <w:numPr>
          <w:ilvl w:val="0"/>
          <w:numId w:val="11"/>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Incorporar controles para iniciar, pausar y reiniciar la simulación. </w:t>
      </w:r>
    </w:p>
    <w:p w14:paraId="2B770135">
      <w:pPr>
        <w:keepNext w:val="0"/>
        <w:keepLines w:val="0"/>
        <w:widowControl/>
        <w:numPr>
          <w:ilvl w:val="0"/>
          <w:numId w:val="11"/>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Permitir modificar la velocidad de ejecución. </w:t>
      </w:r>
    </w:p>
    <w:p w14:paraId="0166E10F">
      <w:pPr>
        <w:keepNext w:val="0"/>
        <w:keepLines w:val="0"/>
        <w:widowControl/>
        <w:numPr>
          <w:ilvl w:val="0"/>
          <w:numId w:val="11"/>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Mostrar indicadores de tiempo, producción, almacenamiento y pedidos. </w:t>
      </w:r>
    </w:p>
    <w:p w14:paraId="08C0CF3B">
      <w:pPr>
        <w:keepNext w:val="0"/>
        <w:keepLines w:val="0"/>
        <w:widowControl/>
        <w:numPr>
          <w:ilvl w:val="0"/>
          <w:numId w:val="11"/>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Aplicar conceptos de programación orientada a objetos. </w:t>
      </w:r>
    </w:p>
    <w:p w14:paraId="0AC477A8">
      <w:pPr>
        <w:keepNext w:val="0"/>
        <w:keepLines w:val="0"/>
        <w:widowControl/>
        <w:numPr>
          <w:ilvl w:val="0"/>
          <w:numId w:val="11"/>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Utilizar estructuras de datos para administrar los bloques durante la simulación. </w:t>
      </w:r>
    </w:p>
    <w:p w14:paraId="7A644792">
      <w:pPr>
        <w:keepNext w:val="0"/>
        <w:keepLines w:val="0"/>
        <w:widowControl/>
        <w:numPr>
          <w:ilvl w:val="0"/>
          <w:numId w:val="11"/>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Utilizar una interfaz gráfica para facilitar la comprensión del proceso productivo. </w:t>
      </w:r>
    </w:p>
    <w:p w14:paraId="34356FC2">
      <w:pPr>
        <w:keepNext w:val="0"/>
        <w:keepLines w:val="0"/>
        <w:widowControl/>
        <w:suppressLineNumbers w:val="0"/>
        <w:spacing w:line="360" w:lineRule="auto"/>
        <w:rPr>
          <w:rFonts w:hint="default" w:ascii="Arial" w:hAnsi="Arial" w:cs="Arial"/>
        </w:rPr>
      </w:pPr>
    </w:p>
    <w:p w14:paraId="2A3C641C">
      <w:pPr>
        <w:pStyle w:val="2"/>
        <w:keepNext w:val="0"/>
        <w:keepLines w:val="0"/>
        <w:widowControl/>
        <w:suppressLineNumbers w:val="0"/>
        <w:spacing w:line="360" w:lineRule="auto"/>
        <w:rPr>
          <w:rFonts w:hint="default" w:ascii="Arial" w:hAnsi="Arial" w:cs="Arial"/>
          <w:sz w:val="28"/>
          <w:szCs w:val="28"/>
        </w:rPr>
      </w:pPr>
      <w:r>
        <w:rPr>
          <w:rFonts w:hint="default" w:ascii="Arial" w:hAnsi="Arial" w:cs="Arial"/>
          <w:sz w:val="28"/>
          <w:szCs w:val="28"/>
        </w:rPr>
        <w:t>4. DESCRIPCIÓN DEL PROBLEMA</w:t>
      </w:r>
    </w:p>
    <w:p w14:paraId="3981CBD3">
      <w:pPr>
        <w:pStyle w:val="94"/>
        <w:keepNext w:val="0"/>
        <w:keepLines w:val="0"/>
        <w:widowControl/>
        <w:suppressLineNumbers w:val="0"/>
        <w:spacing w:line="360" w:lineRule="auto"/>
        <w:rPr>
          <w:rFonts w:hint="default" w:ascii="Arial" w:hAnsi="Arial" w:cs="Arial"/>
        </w:rPr>
      </w:pPr>
      <w:r>
        <w:rPr>
          <w:rFonts w:hint="default" w:ascii="Arial" w:hAnsi="Arial" w:cs="Arial"/>
        </w:rPr>
        <w:t>La producción de bloques requiere realizar diferentes actividades de manera ordenada. El proceso comienza con la obtención de la materia prima, principalmente caliche, posteriormente se realiza su transporte hasta la bloquera.</w:t>
      </w:r>
    </w:p>
    <w:p w14:paraId="51D683D5">
      <w:pPr>
        <w:pStyle w:val="94"/>
        <w:keepNext w:val="0"/>
        <w:keepLines w:val="0"/>
        <w:widowControl/>
        <w:suppressLineNumbers w:val="0"/>
        <w:spacing w:line="360" w:lineRule="auto"/>
        <w:rPr>
          <w:rFonts w:hint="default" w:ascii="Arial" w:hAnsi="Arial" w:cs="Arial"/>
        </w:rPr>
      </w:pPr>
      <w:r>
        <w:rPr>
          <w:rFonts w:hint="default" w:ascii="Arial" w:hAnsi="Arial" w:cs="Arial"/>
        </w:rPr>
        <w:t>Una vez que la materia prima se encuentra en la empresa, se realiza la preparación de la mezcla, el paleado y posteriormente el moldeo de los bloques. Después del moldeo, los bloques deben permanecer en un periodo de secado antes de ser retirados y almacenados.</w:t>
      </w:r>
    </w:p>
    <w:p w14:paraId="5F8A1D77">
      <w:pPr>
        <w:pStyle w:val="94"/>
        <w:keepNext w:val="0"/>
        <w:keepLines w:val="0"/>
        <w:widowControl/>
        <w:suppressLineNumbers w:val="0"/>
        <w:spacing w:line="360" w:lineRule="auto"/>
        <w:rPr>
          <w:rFonts w:hint="default" w:ascii="Arial" w:hAnsi="Arial" w:cs="Arial"/>
        </w:rPr>
      </w:pPr>
      <w:r>
        <w:rPr>
          <w:rFonts w:hint="default" w:ascii="Arial" w:hAnsi="Arial" w:cs="Arial"/>
        </w:rPr>
        <w:t>Finalmente, los bloques almacenados son cargados en un vehículo y transportados hasta el cliente.</w:t>
      </w:r>
    </w:p>
    <w:p w14:paraId="248B67C8">
      <w:pPr>
        <w:pStyle w:val="94"/>
        <w:keepNext w:val="0"/>
        <w:keepLines w:val="0"/>
        <w:widowControl/>
        <w:suppressLineNumbers w:val="0"/>
        <w:spacing w:line="360" w:lineRule="auto"/>
        <w:rPr>
          <w:rFonts w:hint="default" w:ascii="Arial" w:hAnsi="Arial" w:cs="Arial"/>
        </w:rPr>
      </w:pPr>
      <w:r>
        <w:rPr>
          <w:rFonts w:hint="default" w:ascii="Arial" w:hAnsi="Arial" w:cs="Arial"/>
        </w:rPr>
        <w:t>Debido a que el proceso incluye diferentes actividades, trabajadores, transporte y tiempos de espera, se desarrolló una simulación gráfica que permite representar visualmente el funcionamiento general del sistema.</w:t>
      </w:r>
    </w:p>
    <w:p w14:paraId="6B5D05B7">
      <w:pPr>
        <w:keepNext w:val="0"/>
        <w:keepLines w:val="0"/>
        <w:widowControl/>
        <w:suppressLineNumbers w:val="0"/>
        <w:spacing w:line="360" w:lineRule="auto"/>
        <w:rPr>
          <w:rFonts w:hint="default" w:ascii="Arial" w:hAnsi="Arial" w:cs="Arial"/>
        </w:rPr>
      </w:pPr>
    </w:p>
    <w:p w14:paraId="0F6BD723">
      <w:pPr>
        <w:pStyle w:val="2"/>
        <w:keepNext w:val="0"/>
        <w:keepLines w:val="0"/>
        <w:widowControl/>
        <w:suppressLineNumbers w:val="0"/>
        <w:spacing w:line="360" w:lineRule="auto"/>
        <w:rPr>
          <w:rFonts w:hint="default" w:ascii="Arial" w:hAnsi="Arial" w:cs="Arial"/>
          <w:sz w:val="28"/>
          <w:szCs w:val="28"/>
        </w:rPr>
      </w:pPr>
      <w:r>
        <w:rPr>
          <w:rFonts w:hint="default" w:ascii="Arial" w:hAnsi="Arial" w:cs="Arial"/>
          <w:sz w:val="28"/>
          <w:szCs w:val="28"/>
        </w:rPr>
        <w:t>5. FLUJO DEL PROCESO PRODUCTIVO</w:t>
      </w:r>
    </w:p>
    <w:p w14:paraId="27E1FC95">
      <w:pPr>
        <w:pStyle w:val="94"/>
        <w:keepNext w:val="0"/>
        <w:keepLines w:val="0"/>
        <w:widowControl/>
        <w:suppressLineNumbers w:val="0"/>
        <w:spacing w:line="360" w:lineRule="auto"/>
        <w:rPr>
          <w:rFonts w:hint="default" w:ascii="Arial" w:hAnsi="Arial" w:cs="Arial"/>
        </w:rPr>
      </w:pPr>
      <w:r>
        <w:rPr>
          <w:rFonts w:hint="default" w:ascii="Arial" w:hAnsi="Arial" w:cs="Arial"/>
        </w:rPr>
        <w:t>El proceso representado en la simulación está compuesto por las siguientes etapas:</w:t>
      </w:r>
    </w:p>
    <w:p w14:paraId="0A72D09A">
      <w:pPr>
        <w:pStyle w:val="94"/>
        <w:keepNext w:val="0"/>
        <w:keepLines w:val="0"/>
        <w:widowControl/>
        <w:suppressLineNumbers w:val="0"/>
        <w:spacing w:line="360" w:lineRule="auto"/>
        <w:rPr>
          <w:rFonts w:hint="default" w:ascii="Arial" w:hAnsi="Arial" w:cs="Arial"/>
        </w:rPr>
      </w:pPr>
      <w:r>
        <w:rPr>
          <w:rStyle w:val="29"/>
          <w:rFonts w:hint="default" w:ascii="Arial" w:hAnsi="Arial" w:cs="Arial"/>
        </w:rPr>
        <w:t>Materia prima → Transporte → Mezclado → Paleado → Moldeo → Secado → Almacén → Carga → Cliente</w:t>
      </w:r>
    </w:p>
    <w:p w14:paraId="19C11299">
      <w:pPr>
        <w:pStyle w:val="4"/>
        <w:keepNext w:val="0"/>
        <w:keepLines w:val="0"/>
        <w:widowControl/>
        <w:suppressLineNumbers w:val="0"/>
        <w:spacing w:line="360" w:lineRule="auto"/>
        <w:rPr>
          <w:rFonts w:hint="default" w:ascii="Arial" w:hAnsi="Arial" w:cs="Arial"/>
        </w:rPr>
      </w:pPr>
      <w:r>
        <w:rPr>
          <w:rFonts w:hint="default" w:ascii="Arial" w:hAnsi="Arial" w:cs="Arial"/>
        </w:rPr>
        <w:t>5.1 Materia prima</w:t>
      </w:r>
    </w:p>
    <w:p w14:paraId="7624B238">
      <w:pPr>
        <w:pStyle w:val="94"/>
        <w:keepNext w:val="0"/>
        <w:keepLines w:val="0"/>
        <w:widowControl/>
        <w:suppressLineNumbers w:val="0"/>
        <w:spacing w:line="360" w:lineRule="auto"/>
        <w:rPr>
          <w:rFonts w:hint="default" w:ascii="Arial" w:hAnsi="Arial" w:cs="Arial"/>
        </w:rPr>
      </w:pPr>
      <w:r>
        <w:rPr>
          <w:rFonts w:hint="default" w:ascii="Arial" w:hAnsi="Arial" w:cs="Arial"/>
        </w:rPr>
        <w:t>Representa el caliche utilizado como uno de los materiales necesarios para la producción de bloques.</w:t>
      </w:r>
    </w:p>
    <w:p w14:paraId="0BAB8E79">
      <w:pPr>
        <w:pStyle w:val="4"/>
        <w:keepNext w:val="0"/>
        <w:keepLines w:val="0"/>
        <w:widowControl/>
        <w:suppressLineNumbers w:val="0"/>
        <w:spacing w:line="360" w:lineRule="auto"/>
        <w:rPr>
          <w:rFonts w:hint="default" w:ascii="Arial" w:hAnsi="Arial" w:cs="Arial"/>
        </w:rPr>
      </w:pPr>
      <w:r>
        <w:rPr>
          <w:rFonts w:hint="default" w:ascii="Arial" w:hAnsi="Arial" w:cs="Arial"/>
        </w:rPr>
        <w:t>5.2 Transporte</w:t>
      </w:r>
    </w:p>
    <w:p w14:paraId="11CC97FC">
      <w:pPr>
        <w:pStyle w:val="94"/>
        <w:keepNext w:val="0"/>
        <w:keepLines w:val="0"/>
        <w:widowControl/>
        <w:suppressLineNumbers w:val="0"/>
        <w:spacing w:line="360" w:lineRule="auto"/>
        <w:rPr>
          <w:rFonts w:hint="default" w:ascii="Arial" w:hAnsi="Arial" w:cs="Arial"/>
        </w:rPr>
      </w:pPr>
      <w:r>
        <w:rPr>
          <w:rFonts w:hint="default" w:ascii="Arial" w:hAnsi="Arial" w:cs="Arial"/>
        </w:rPr>
        <w:t>Representa el traslado de la materia prima desde el lugar de extracción hasta la bloquera.</w:t>
      </w:r>
    </w:p>
    <w:p w14:paraId="745BA7E4">
      <w:pPr>
        <w:pStyle w:val="4"/>
        <w:keepNext w:val="0"/>
        <w:keepLines w:val="0"/>
        <w:widowControl/>
        <w:suppressLineNumbers w:val="0"/>
        <w:spacing w:line="360" w:lineRule="auto"/>
        <w:rPr>
          <w:rFonts w:hint="default" w:ascii="Arial" w:hAnsi="Arial" w:cs="Arial"/>
        </w:rPr>
      </w:pPr>
      <w:r>
        <w:rPr>
          <w:rFonts w:hint="default" w:ascii="Arial" w:hAnsi="Arial" w:cs="Arial"/>
        </w:rPr>
        <w:t>5.3 Mezclado</w:t>
      </w:r>
    </w:p>
    <w:p w14:paraId="79ABB7D8">
      <w:pPr>
        <w:pStyle w:val="94"/>
        <w:keepNext w:val="0"/>
        <w:keepLines w:val="0"/>
        <w:widowControl/>
        <w:suppressLineNumbers w:val="0"/>
        <w:spacing w:line="360" w:lineRule="auto"/>
        <w:rPr>
          <w:rFonts w:hint="default" w:ascii="Arial" w:hAnsi="Arial" w:cs="Arial"/>
        </w:rPr>
      </w:pPr>
      <w:r>
        <w:rPr>
          <w:rFonts w:hint="default" w:ascii="Arial" w:hAnsi="Arial" w:cs="Arial"/>
        </w:rPr>
        <w:t>En esta etapa se realiza la preparación de la mezcla que será utilizada para fabricar los bloques.</w:t>
      </w:r>
    </w:p>
    <w:p w14:paraId="63FDA05B">
      <w:pPr>
        <w:pStyle w:val="4"/>
        <w:keepNext w:val="0"/>
        <w:keepLines w:val="0"/>
        <w:widowControl/>
        <w:suppressLineNumbers w:val="0"/>
        <w:spacing w:line="360" w:lineRule="auto"/>
        <w:rPr>
          <w:rFonts w:hint="default" w:ascii="Arial" w:hAnsi="Arial" w:cs="Arial"/>
        </w:rPr>
      </w:pPr>
      <w:r>
        <w:rPr>
          <w:rFonts w:hint="default" w:ascii="Arial" w:hAnsi="Arial" w:cs="Arial"/>
        </w:rPr>
        <w:t>5.4 Paleado</w:t>
      </w:r>
    </w:p>
    <w:p w14:paraId="5FEC8145">
      <w:pPr>
        <w:pStyle w:val="94"/>
        <w:keepNext w:val="0"/>
        <w:keepLines w:val="0"/>
        <w:widowControl/>
        <w:suppressLineNumbers w:val="0"/>
        <w:spacing w:line="360" w:lineRule="auto"/>
        <w:rPr>
          <w:rFonts w:hint="default" w:ascii="Arial" w:hAnsi="Arial" w:cs="Arial"/>
        </w:rPr>
      </w:pPr>
      <w:r>
        <w:rPr>
          <w:rFonts w:hint="default" w:ascii="Arial" w:hAnsi="Arial" w:cs="Arial"/>
        </w:rPr>
        <w:t>El paleador se encarga de mover y suministrar el material hacia el área donde se realiza el moldeo.</w:t>
      </w:r>
    </w:p>
    <w:p w14:paraId="69A2427F">
      <w:pPr>
        <w:pStyle w:val="4"/>
        <w:keepNext w:val="0"/>
        <w:keepLines w:val="0"/>
        <w:widowControl/>
        <w:suppressLineNumbers w:val="0"/>
        <w:spacing w:line="360" w:lineRule="auto"/>
        <w:rPr>
          <w:rFonts w:hint="default" w:ascii="Arial" w:hAnsi="Arial" w:cs="Arial"/>
        </w:rPr>
      </w:pPr>
      <w:r>
        <w:rPr>
          <w:rFonts w:hint="default" w:ascii="Arial" w:hAnsi="Arial" w:cs="Arial"/>
        </w:rPr>
        <w:t>5.5 Moldeo</w:t>
      </w:r>
    </w:p>
    <w:p w14:paraId="02FBEF08">
      <w:pPr>
        <w:pStyle w:val="94"/>
        <w:keepNext w:val="0"/>
        <w:keepLines w:val="0"/>
        <w:widowControl/>
        <w:suppressLineNumbers w:val="0"/>
        <w:spacing w:line="360" w:lineRule="auto"/>
        <w:rPr>
          <w:rFonts w:hint="default" w:ascii="Arial" w:hAnsi="Arial" w:cs="Arial"/>
        </w:rPr>
      </w:pPr>
      <w:r>
        <w:rPr>
          <w:rFonts w:hint="default" w:ascii="Arial" w:hAnsi="Arial" w:cs="Arial"/>
        </w:rPr>
        <w:t>En esta etapa se utiliza el molde para darle forma al bloque. Participan principalmente los trabajadores encargados del moldeo.</w:t>
      </w:r>
    </w:p>
    <w:p w14:paraId="4B135AB9">
      <w:pPr>
        <w:pStyle w:val="4"/>
        <w:keepNext w:val="0"/>
        <w:keepLines w:val="0"/>
        <w:widowControl/>
        <w:suppressLineNumbers w:val="0"/>
        <w:spacing w:line="360" w:lineRule="auto"/>
        <w:rPr>
          <w:rFonts w:hint="default" w:ascii="Arial" w:hAnsi="Arial" w:cs="Arial"/>
        </w:rPr>
      </w:pPr>
      <w:r>
        <w:rPr>
          <w:rFonts w:hint="default" w:ascii="Arial" w:hAnsi="Arial" w:cs="Arial"/>
        </w:rPr>
        <w:t>5.6 Secado</w:t>
      </w:r>
    </w:p>
    <w:p w14:paraId="0FE141D0">
      <w:pPr>
        <w:pStyle w:val="94"/>
        <w:keepNext w:val="0"/>
        <w:keepLines w:val="0"/>
        <w:widowControl/>
        <w:suppressLineNumbers w:val="0"/>
        <w:spacing w:line="360" w:lineRule="auto"/>
        <w:rPr>
          <w:rFonts w:hint="default" w:ascii="Arial" w:hAnsi="Arial" w:cs="Arial"/>
        </w:rPr>
      </w:pPr>
      <w:r>
        <w:rPr>
          <w:rFonts w:hint="default" w:ascii="Arial" w:hAnsi="Arial" w:cs="Arial"/>
        </w:rPr>
        <w:t>Después del moldeo, los bloques permanecen en un periodo de espera para que se sequen.</w:t>
      </w:r>
    </w:p>
    <w:p w14:paraId="4D5978FF">
      <w:pPr>
        <w:pStyle w:val="4"/>
        <w:keepNext w:val="0"/>
        <w:keepLines w:val="0"/>
        <w:widowControl/>
        <w:suppressLineNumbers w:val="0"/>
        <w:spacing w:line="360" w:lineRule="auto"/>
        <w:rPr>
          <w:rFonts w:hint="default" w:ascii="Arial" w:hAnsi="Arial" w:cs="Arial"/>
        </w:rPr>
      </w:pPr>
      <w:r>
        <w:rPr>
          <w:rFonts w:hint="default" w:ascii="Arial" w:hAnsi="Arial" w:cs="Arial"/>
        </w:rPr>
        <w:t>5.7 Almacén</w:t>
      </w:r>
    </w:p>
    <w:p w14:paraId="5B32F29C">
      <w:pPr>
        <w:pStyle w:val="94"/>
        <w:keepNext w:val="0"/>
        <w:keepLines w:val="0"/>
        <w:widowControl/>
        <w:suppressLineNumbers w:val="0"/>
        <w:spacing w:line="360" w:lineRule="auto"/>
        <w:rPr>
          <w:rFonts w:hint="default" w:ascii="Arial" w:hAnsi="Arial" w:cs="Arial"/>
        </w:rPr>
      </w:pPr>
      <w:r>
        <w:rPr>
          <w:rFonts w:hint="default" w:ascii="Arial" w:hAnsi="Arial" w:cs="Arial"/>
        </w:rPr>
        <w:t>Los bloques secos son trasladados al área de almacenamiento mientras esperan ser solicitados por un cliente.</w:t>
      </w:r>
    </w:p>
    <w:p w14:paraId="5092ED6B">
      <w:pPr>
        <w:pStyle w:val="4"/>
        <w:keepNext w:val="0"/>
        <w:keepLines w:val="0"/>
        <w:widowControl/>
        <w:suppressLineNumbers w:val="0"/>
        <w:spacing w:line="360" w:lineRule="auto"/>
        <w:rPr>
          <w:rFonts w:hint="default" w:ascii="Arial" w:hAnsi="Arial" w:cs="Arial"/>
        </w:rPr>
      </w:pPr>
      <w:r>
        <w:rPr>
          <w:rFonts w:hint="default" w:ascii="Arial" w:hAnsi="Arial" w:cs="Arial"/>
        </w:rPr>
        <w:t>5.8 Carga</w:t>
      </w:r>
    </w:p>
    <w:p w14:paraId="0DF75F19">
      <w:pPr>
        <w:pStyle w:val="94"/>
        <w:keepNext w:val="0"/>
        <w:keepLines w:val="0"/>
        <w:widowControl/>
        <w:suppressLineNumbers w:val="0"/>
        <w:spacing w:line="360" w:lineRule="auto"/>
        <w:rPr>
          <w:rFonts w:hint="default" w:ascii="Arial" w:hAnsi="Arial" w:cs="Arial"/>
        </w:rPr>
      </w:pPr>
      <w:r>
        <w:rPr>
          <w:rFonts w:hint="default" w:ascii="Arial" w:hAnsi="Arial" w:cs="Arial"/>
        </w:rPr>
        <w:t>Los bloques son cargados al vehículo utilizado para realizar la entrega.</w:t>
      </w:r>
    </w:p>
    <w:p w14:paraId="09D14E66">
      <w:pPr>
        <w:pStyle w:val="4"/>
        <w:keepNext w:val="0"/>
        <w:keepLines w:val="0"/>
        <w:widowControl/>
        <w:suppressLineNumbers w:val="0"/>
        <w:spacing w:line="360" w:lineRule="auto"/>
        <w:rPr>
          <w:rFonts w:hint="default" w:ascii="Arial" w:hAnsi="Arial" w:cs="Arial"/>
        </w:rPr>
      </w:pPr>
      <w:r>
        <w:rPr>
          <w:rFonts w:hint="default" w:ascii="Arial" w:hAnsi="Arial" w:cs="Arial"/>
        </w:rPr>
        <w:t>5.9 Cliente</w:t>
      </w:r>
    </w:p>
    <w:p w14:paraId="56D72C02">
      <w:pPr>
        <w:pStyle w:val="94"/>
        <w:keepNext w:val="0"/>
        <w:keepLines w:val="0"/>
        <w:widowControl/>
        <w:suppressLineNumbers w:val="0"/>
        <w:spacing w:line="360" w:lineRule="auto"/>
        <w:rPr>
          <w:rFonts w:hint="default" w:ascii="Arial" w:hAnsi="Arial" w:cs="Arial"/>
        </w:rPr>
      </w:pPr>
      <w:r>
        <w:rPr>
          <w:rFonts w:hint="default" w:ascii="Arial" w:hAnsi="Arial" w:cs="Arial"/>
        </w:rPr>
        <w:t>Es la etapa final del proceso, donde se realiza la entrega del producto terminado.</w:t>
      </w:r>
    </w:p>
    <w:p w14:paraId="6833EB34">
      <w:pPr>
        <w:keepNext w:val="0"/>
        <w:keepLines w:val="0"/>
        <w:widowControl/>
        <w:suppressLineNumbers w:val="0"/>
        <w:spacing w:line="360" w:lineRule="auto"/>
        <w:rPr>
          <w:rFonts w:hint="default" w:ascii="Arial" w:hAnsi="Arial" w:cs="Arial"/>
        </w:rPr>
      </w:pPr>
    </w:p>
    <w:p w14:paraId="7EC215AD">
      <w:pPr>
        <w:pStyle w:val="2"/>
        <w:keepNext w:val="0"/>
        <w:keepLines w:val="0"/>
        <w:widowControl/>
        <w:suppressLineNumbers w:val="0"/>
        <w:spacing w:line="360" w:lineRule="auto"/>
        <w:rPr>
          <w:rFonts w:hint="default" w:ascii="Arial" w:hAnsi="Arial" w:cs="Arial"/>
          <w:sz w:val="28"/>
          <w:szCs w:val="28"/>
        </w:rPr>
      </w:pPr>
    </w:p>
    <w:p w14:paraId="3BE2B94F">
      <w:pPr>
        <w:pStyle w:val="2"/>
        <w:keepNext w:val="0"/>
        <w:keepLines w:val="0"/>
        <w:widowControl/>
        <w:suppressLineNumbers w:val="0"/>
        <w:spacing w:line="360" w:lineRule="auto"/>
        <w:rPr>
          <w:rFonts w:hint="default" w:ascii="Arial" w:hAnsi="Arial" w:cs="Arial"/>
          <w:sz w:val="28"/>
          <w:szCs w:val="28"/>
        </w:rPr>
      </w:pPr>
    </w:p>
    <w:p w14:paraId="157B34EF">
      <w:pPr>
        <w:pStyle w:val="2"/>
        <w:keepNext w:val="0"/>
        <w:keepLines w:val="0"/>
        <w:widowControl/>
        <w:suppressLineNumbers w:val="0"/>
        <w:spacing w:line="360" w:lineRule="auto"/>
        <w:rPr>
          <w:rFonts w:hint="default" w:ascii="Arial" w:hAnsi="Arial" w:cs="Arial"/>
          <w:sz w:val="28"/>
          <w:szCs w:val="28"/>
        </w:rPr>
      </w:pPr>
    </w:p>
    <w:p w14:paraId="6B0CA0B1">
      <w:pPr>
        <w:pStyle w:val="2"/>
        <w:keepNext w:val="0"/>
        <w:keepLines w:val="0"/>
        <w:widowControl/>
        <w:suppressLineNumbers w:val="0"/>
        <w:spacing w:line="360" w:lineRule="auto"/>
        <w:rPr>
          <w:rFonts w:hint="default" w:ascii="Arial" w:hAnsi="Arial" w:cs="Arial"/>
          <w:sz w:val="28"/>
          <w:szCs w:val="28"/>
        </w:rPr>
      </w:pPr>
    </w:p>
    <w:p w14:paraId="6064439E">
      <w:pPr>
        <w:pStyle w:val="2"/>
        <w:keepNext w:val="0"/>
        <w:keepLines w:val="0"/>
        <w:widowControl/>
        <w:suppressLineNumbers w:val="0"/>
        <w:spacing w:line="360" w:lineRule="auto"/>
        <w:rPr>
          <w:rFonts w:hint="default" w:ascii="Arial" w:hAnsi="Arial" w:cs="Arial"/>
          <w:sz w:val="28"/>
          <w:szCs w:val="28"/>
        </w:rPr>
      </w:pPr>
    </w:p>
    <w:p w14:paraId="40D92827">
      <w:pPr>
        <w:pStyle w:val="2"/>
        <w:keepNext w:val="0"/>
        <w:keepLines w:val="0"/>
        <w:widowControl/>
        <w:suppressLineNumbers w:val="0"/>
        <w:spacing w:line="360" w:lineRule="auto"/>
        <w:rPr>
          <w:rFonts w:hint="default" w:ascii="Arial" w:hAnsi="Arial" w:cs="Arial"/>
          <w:sz w:val="28"/>
          <w:szCs w:val="28"/>
        </w:rPr>
      </w:pPr>
    </w:p>
    <w:p w14:paraId="29AF4A26">
      <w:pPr>
        <w:pStyle w:val="2"/>
        <w:keepNext w:val="0"/>
        <w:keepLines w:val="0"/>
        <w:widowControl/>
        <w:suppressLineNumbers w:val="0"/>
        <w:spacing w:line="360" w:lineRule="auto"/>
        <w:rPr>
          <w:rFonts w:hint="default" w:ascii="Arial" w:hAnsi="Arial" w:cs="Arial"/>
          <w:sz w:val="28"/>
          <w:szCs w:val="28"/>
        </w:rPr>
      </w:pPr>
    </w:p>
    <w:p w14:paraId="156EAEB1">
      <w:pPr>
        <w:pStyle w:val="2"/>
        <w:keepNext w:val="0"/>
        <w:keepLines w:val="0"/>
        <w:widowControl/>
        <w:suppressLineNumbers w:val="0"/>
        <w:spacing w:line="360" w:lineRule="auto"/>
        <w:rPr>
          <w:rFonts w:hint="default" w:ascii="Arial" w:hAnsi="Arial" w:cs="Arial"/>
          <w:sz w:val="28"/>
          <w:szCs w:val="28"/>
        </w:rPr>
      </w:pPr>
      <w:r>
        <w:rPr>
          <w:rFonts w:hint="default" w:ascii="Arial" w:hAnsi="Arial" w:cs="Arial"/>
          <w:sz w:val="28"/>
          <w:szCs w:val="28"/>
        </w:rPr>
        <w:t>6. DATOS UTILIZADOS EN EL MODELO</w:t>
      </w:r>
    </w:p>
    <w:p w14:paraId="378D4A54">
      <w:pPr>
        <w:pStyle w:val="94"/>
        <w:keepNext w:val="0"/>
        <w:keepLines w:val="0"/>
        <w:widowControl/>
        <w:suppressLineNumbers w:val="0"/>
        <w:spacing w:line="360" w:lineRule="auto"/>
        <w:rPr>
          <w:rFonts w:hint="default" w:ascii="Arial" w:hAnsi="Arial" w:cs="Arial"/>
        </w:rPr>
      </w:pPr>
      <w:r>
        <w:rPr>
          <w:rFonts w:hint="default" w:ascii="Arial" w:hAnsi="Arial" w:cs="Arial"/>
        </w:rPr>
        <w:t>Para representar el proceso se tomaron como referencia algunos de los tiempos medidos durante el análisis de la bloquera.</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44"/>
        <w:gridCol w:w="2194"/>
        <w:gridCol w:w="2517"/>
      </w:tblGrid>
      <w:tr w14:paraId="31233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CE85E7B">
            <w:pPr>
              <w:keepNext w:val="0"/>
              <w:keepLines w:val="0"/>
              <w:widowControl/>
              <w:suppressLineNumbers w:val="0"/>
              <w:spacing w:line="360" w:lineRule="auto"/>
              <w:jc w:val="center"/>
              <w:rPr>
                <w:rFonts w:hint="default" w:ascii="Arial" w:hAnsi="Arial" w:cs="Arial"/>
                <w:b/>
                <w:bCs/>
              </w:rPr>
            </w:pPr>
            <w:r>
              <w:rPr>
                <w:rFonts w:hint="default" w:ascii="Arial" w:hAnsi="Arial" w:eastAsia="SimSun" w:cs="Arial"/>
                <w:b/>
                <w:bCs/>
                <w:kern w:val="0"/>
                <w:sz w:val="24"/>
                <w:szCs w:val="24"/>
                <w:lang w:val="en-US" w:eastAsia="zh-CN" w:bidi="ar"/>
              </w:rPr>
              <w:t>Actividad</w:t>
            </w:r>
          </w:p>
        </w:tc>
        <w:tc>
          <w:tcPr>
            <w:tcW w:w="0" w:type="auto"/>
            <w:shd w:val="clear"/>
            <w:vAlign w:val="center"/>
          </w:tcPr>
          <w:p w14:paraId="021CF206">
            <w:pPr>
              <w:keepNext w:val="0"/>
              <w:keepLines w:val="0"/>
              <w:widowControl/>
              <w:suppressLineNumbers w:val="0"/>
              <w:spacing w:line="360" w:lineRule="auto"/>
              <w:jc w:val="center"/>
              <w:rPr>
                <w:rFonts w:hint="default" w:ascii="Arial" w:hAnsi="Arial" w:cs="Arial"/>
                <w:b/>
                <w:bCs/>
              </w:rPr>
            </w:pPr>
            <w:r>
              <w:rPr>
                <w:rFonts w:hint="default" w:ascii="Arial" w:hAnsi="Arial" w:eastAsia="SimSun" w:cs="Arial"/>
                <w:b/>
                <w:bCs/>
                <w:kern w:val="0"/>
                <w:sz w:val="24"/>
                <w:szCs w:val="24"/>
                <w:lang w:val="en-US" w:eastAsia="zh-CN" w:bidi="ar"/>
              </w:rPr>
              <w:t>Tiempo observado</w:t>
            </w:r>
          </w:p>
        </w:tc>
        <w:tc>
          <w:tcPr>
            <w:tcW w:w="0" w:type="auto"/>
            <w:shd w:val="clear"/>
            <w:vAlign w:val="center"/>
          </w:tcPr>
          <w:p w14:paraId="1F586311">
            <w:pPr>
              <w:keepNext w:val="0"/>
              <w:keepLines w:val="0"/>
              <w:widowControl/>
              <w:suppressLineNumbers w:val="0"/>
              <w:spacing w:line="360" w:lineRule="auto"/>
              <w:jc w:val="center"/>
              <w:rPr>
                <w:rFonts w:hint="default" w:ascii="Arial" w:hAnsi="Arial" w:cs="Arial"/>
                <w:b/>
                <w:bCs/>
              </w:rPr>
            </w:pPr>
            <w:r>
              <w:rPr>
                <w:rFonts w:hint="default" w:ascii="Arial" w:hAnsi="Arial" w:eastAsia="SimSun" w:cs="Arial"/>
                <w:b/>
                <w:bCs/>
                <w:kern w:val="0"/>
                <w:sz w:val="24"/>
                <w:szCs w:val="24"/>
                <w:lang w:val="en-US" w:eastAsia="zh-CN" w:bidi="ar"/>
              </w:rPr>
              <w:t>Valor utilizado</w:t>
            </w:r>
          </w:p>
        </w:tc>
      </w:tr>
      <w:tr w14:paraId="04687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426D0F">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Espera para cargar caliche</w:t>
            </w:r>
          </w:p>
        </w:tc>
        <w:tc>
          <w:tcPr>
            <w:tcW w:w="0" w:type="auto"/>
            <w:shd w:val="clear"/>
            <w:vAlign w:val="center"/>
          </w:tcPr>
          <w:p w14:paraId="2CF7227F">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2–3 horas</w:t>
            </w:r>
          </w:p>
        </w:tc>
        <w:tc>
          <w:tcPr>
            <w:tcW w:w="0" w:type="auto"/>
            <w:shd w:val="clear"/>
            <w:vAlign w:val="center"/>
          </w:tcPr>
          <w:p w14:paraId="11F41727">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150 minutos promedio</w:t>
            </w:r>
          </w:p>
        </w:tc>
      </w:tr>
      <w:tr w14:paraId="1562E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F67158">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Transporte de caliche</w:t>
            </w:r>
          </w:p>
        </w:tc>
        <w:tc>
          <w:tcPr>
            <w:tcW w:w="0" w:type="auto"/>
            <w:shd w:val="clear"/>
            <w:vAlign w:val="center"/>
          </w:tcPr>
          <w:p w14:paraId="236F3BD5">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2 horas</w:t>
            </w:r>
          </w:p>
        </w:tc>
        <w:tc>
          <w:tcPr>
            <w:tcW w:w="0" w:type="auto"/>
            <w:shd w:val="clear"/>
            <w:vAlign w:val="center"/>
          </w:tcPr>
          <w:p w14:paraId="6C2529D0">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120 minutos</w:t>
            </w:r>
          </w:p>
        </w:tc>
      </w:tr>
      <w:tr w14:paraId="71354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8E8E29">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Retiro de block seco</w:t>
            </w:r>
          </w:p>
        </w:tc>
        <w:tc>
          <w:tcPr>
            <w:tcW w:w="0" w:type="auto"/>
            <w:shd w:val="clear"/>
            <w:vAlign w:val="center"/>
          </w:tcPr>
          <w:p w14:paraId="1BD25A98">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1 hora</w:t>
            </w:r>
          </w:p>
        </w:tc>
        <w:tc>
          <w:tcPr>
            <w:tcW w:w="0" w:type="auto"/>
            <w:shd w:val="clear"/>
            <w:vAlign w:val="center"/>
          </w:tcPr>
          <w:p w14:paraId="65B0A899">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60 minutos</w:t>
            </w:r>
          </w:p>
        </w:tc>
      </w:tr>
      <w:tr w14:paraId="32FD5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BC9B86">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Carga de blocks</w:t>
            </w:r>
          </w:p>
        </w:tc>
        <w:tc>
          <w:tcPr>
            <w:tcW w:w="0" w:type="auto"/>
            <w:shd w:val="clear"/>
            <w:vAlign w:val="center"/>
          </w:tcPr>
          <w:p w14:paraId="6E00793D">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55 minutos</w:t>
            </w:r>
          </w:p>
        </w:tc>
        <w:tc>
          <w:tcPr>
            <w:tcW w:w="0" w:type="auto"/>
            <w:shd w:val="clear"/>
            <w:vAlign w:val="center"/>
          </w:tcPr>
          <w:p w14:paraId="336224BF">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55 minutos</w:t>
            </w:r>
          </w:p>
        </w:tc>
      </w:tr>
      <w:tr w14:paraId="5162F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8F78D7">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Descarga</w:t>
            </w:r>
          </w:p>
        </w:tc>
        <w:tc>
          <w:tcPr>
            <w:tcW w:w="0" w:type="auto"/>
            <w:shd w:val="clear"/>
            <w:vAlign w:val="center"/>
          </w:tcPr>
          <w:p w14:paraId="29A61893">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30–45 minutos</w:t>
            </w:r>
          </w:p>
        </w:tc>
        <w:tc>
          <w:tcPr>
            <w:tcW w:w="0" w:type="auto"/>
            <w:shd w:val="clear"/>
            <w:vAlign w:val="center"/>
          </w:tcPr>
          <w:p w14:paraId="2A4C468E">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37.5 minutos promedio</w:t>
            </w:r>
          </w:p>
        </w:tc>
      </w:tr>
    </w:tbl>
    <w:p w14:paraId="7A394D42">
      <w:pPr>
        <w:pStyle w:val="94"/>
        <w:keepNext w:val="0"/>
        <w:keepLines w:val="0"/>
        <w:widowControl/>
        <w:suppressLineNumbers w:val="0"/>
        <w:spacing w:line="360" w:lineRule="auto"/>
        <w:rPr>
          <w:rFonts w:hint="default" w:ascii="Arial" w:hAnsi="Arial" w:cs="Arial"/>
        </w:rPr>
      </w:pPr>
      <w:r>
        <w:rPr>
          <w:rFonts w:hint="default" w:ascii="Arial" w:hAnsi="Arial" w:cs="Arial"/>
        </w:rPr>
        <w:t>Los recursos considerados en la simulación son:</w:t>
      </w:r>
    </w:p>
    <w:p w14:paraId="2D0F1174">
      <w:pPr>
        <w:keepNext w:val="0"/>
        <w:keepLines w:val="0"/>
        <w:widowControl/>
        <w:numPr>
          <w:ilvl w:val="0"/>
          <w:numId w:val="12"/>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2 moldeadores. </w:t>
      </w:r>
    </w:p>
    <w:p w14:paraId="0C93449F">
      <w:pPr>
        <w:keepNext w:val="0"/>
        <w:keepLines w:val="0"/>
        <w:widowControl/>
        <w:numPr>
          <w:ilvl w:val="0"/>
          <w:numId w:val="12"/>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1 paleador. </w:t>
      </w:r>
    </w:p>
    <w:p w14:paraId="3FCAEEC7">
      <w:pPr>
        <w:keepNext w:val="0"/>
        <w:keepLines w:val="0"/>
        <w:widowControl/>
        <w:numPr>
          <w:ilvl w:val="0"/>
          <w:numId w:val="12"/>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1 mezcladora. </w:t>
      </w:r>
    </w:p>
    <w:p w14:paraId="3159EA45">
      <w:pPr>
        <w:keepNext w:val="0"/>
        <w:keepLines w:val="0"/>
        <w:widowControl/>
        <w:numPr>
          <w:ilvl w:val="0"/>
          <w:numId w:val="12"/>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1 camión. </w:t>
      </w:r>
    </w:p>
    <w:p w14:paraId="1C3836FA">
      <w:pPr>
        <w:pStyle w:val="94"/>
        <w:keepNext w:val="0"/>
        <w:keepLines w:val="0"/>
        <w:widowControl/>
        <w:suppressLineNumbers w:val="0"/>
        <w:spacing w:line="360" w:lineRule="auto"/>
        <w:rPr>
          <w:rFonts w:hint="default" w:ascii="Arial" w:hAnsi="Arial" w:cs="Arial"/>
        </w:rPr>
      </w:pPr>
      <w:r>
        <w:rPr>
          <w:rFonts w:hint="default" w:ascii="Arial" w:hAnsi="Arial" w:cs="Arial"/>
        </w:rPr>
        <w:t>Es importante mencionar que algunos de estos tiempos corresponden a actividades completas o recorridos y no necesariamente representan el tiempo de fabricación de un solo bloque.</w:t>
      </w:r>
    </w:p>
    <w:p w14:paraId="3684D20F">
      <w:pPr>
        <w:keepNext w:val="0"/>
        <w:keepLines w:val="0"/>
        <w:widowControl/>
        <w:suppressLineNumbers w:val="0"/>
        <w:spacing w:line="360" w:lineRule="auto"/>
        <w:rPr>
          <w:rFonts w:hint="default" w:ascii="Arial" w:hAnsi="Arial" w:cs="Arial"/>
        </w:rPr>
      </w:pPr>
    </w:p>
    <w:p w14:paraId="7CED05B7">
      <w:pPr>
        <w:pStyle w:val="2"/>
        <w:keepNext w:val="0"/>
        <w:keepLines w:val="0"/>
        <w:widowControl/>
        <w:suppressLineNumbers w:val="0"/>
        <w:spacing w:line="360" w:lineRule="auto"/>
        <w:rPr>
          <w:rFonts w:hint="default" w:ascii="Arial" w:hAnsi="Arial" w:cs="Arial"/>
          <w:sz w:val="32"/>
          <w:szCs w:val="32"/>
        </w:rPr>
      </w:pPr>
      <w:r>
        <w:rPr>
          <w:rFonts w:hint="default" w:ascii="Arial" w:hAnsi="Arial" w:cs="Arial"/>
          <w:sz w:val="32"/>
          <w:szCs w:val="32"/>
        </w:rPr>
        <w:t>7. TECNOLOGÍAS UTILIZADAS</w:t>
      </w:r>
    </w:p>
    <w:p w14:paraId="0CEC7D53">
      <w:pPr>
        <w:pStyle w:val="3"/>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7.1 Python</w:t>
      </w:r>
    </w:p>
    <w:p w14:paraId="3D57E34F">
      <w:pPr>
        <w:pStyle w:val="94"/>
        <w:keepNext w:val="0"/>
        <w:keepLines w:val="0"/>
        <w:widowControl/>
        <w:suppressLineNumbers w:val="0"/>
        <w:spacing w:line="360" w:lineRule="auto"/>
        <w:rPr>
          <w:rFonts w:hint="default" w:ascii="Arial" w:hAnsi="Arial" w:cs="Arial"/>
        </w:rPr>
      </w:pPr>
      <w:r>
        <w:rPr>
          <w:rFonts w:hint="default" w:ascii="Arial" w:hAnsi="Arial" w:cs="Arial"/>
        </w:rPr>
        <w:t>Python es el lenguaje utilizado para desarrollar toda la lógica de la simulación.</w:t>
      </w:r>
    </w:p>
    <w:p w14:paraId="5167C00C">
      <w:pPr>
        <w:pStyle w:val="3"/>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7.2 Tkinter</w:t>
      </w:r>
    </w:p>
    <w:p w14:paraId="38C37164">
      <w:pPr>
        <w:pStyle w:val="94"/>
        <w:keepNext w:val="0"/>
        <w:keepLines w:val="0"/>
        <w:widowControl/>
        <w:suppressLineNumbers w:val="0"/>
        <w:spacing w:line="360" w:lineRule="auto"/>
        <w:rPr>
          <w:rFonts w:hint="default" w:ascii="Arial" w:hAnsi="Arial" w:cs="Arial"/>
        </w:rPr>
      </w:pPr>
      <w:r>
        <w:rPr>
          <w:rFonts w:hint="default" w:ascii="Arial" w:hAnsi="Arial" w:cs="Arial"/>
        </w:rPr>
        <w:t>Tkinter es una biblioteca de Python utilizada para crear la interfaz gráfica de la aplicación.</w:t>
      </w:r>
    </w:p>
    <w:p w14:paraId="5FF01598">
      <w:pPr>
        <w:pStyle w:val="3"/>
        <w:keepNext w:val="0"/>
        <w:keepLines w:val="0"/>
        <w:widowControl/>
        <w:suppressLineNumbers w:val="0"/>
        <w:spacing w:line="360" w:lineRule="auto"/>
        <w:rPr>
          <w:rFonts w:hint="default" w:ascii="Arial" w:hAnsi="Arial" w:cs="Arial"/>
          <w:sz w:val="28"/>
          <w:szCs w:val="28"/>
        </w:rPr>
      </w:pPr>
    </w:p>
    <w:p w14:paraId="044C6350">
      <w:pPr>
        <w:pStyle w:val="3"/>
        <w:keepNext w:val="0"/>
        <w:keepLines w:val="0"/>
        <w:widowControl/>
        <w:suppressLineNumbers w:val="0"/>
        <w:spacing w:line="360" w:lineRule="auto"/>
        <w:rPr>
          <w:rFonts w:hint="default" w:ascii="Arial" w:hAnsi="Arial" w:cs="Arial"/>
          <w:sz w:val="28"/>
          <w:szCs w:val="28"/>
        </w:rPr>
      </w:pPr>
      <w:r>
        <w:rPr>
          <w:rFonts w:hint="default" w:ascii="Arial" w:hAnsi="Arial" w:cs="Arial"/>
          <w:sz w:val="28"/>
          <w:szCs w:val="28"/>
        </w:rPr>
        <w:t>7.3 Canvas</w:t>
      </w:r>
    </w:p>
    <w:p w14:paraId="2109DE48">
      <w:pPr>
        <w:pStyle w:val="94"/>
        <w:keepNext w:val="0"/>
        <w:keepLines w:val="0"/>
        <w:widowControl/>
        <w:suppressLineNumbers w:val="0"/>
        <w:spacing w:line="360" w:lineRule="auto"/>
        <w:rPr>
          <w:rFonts w:hint="default" w:ascii="Arial" w:hAnsi="Arial" w:cs="Arial"/>
        </w:rPr>
      </w:pPr>
      <w:r>
        <w:rPr>
          <w:rFonts w:hint="default" w:ascii="Arial" w:hAnsi="Arial" w:cs="Arial"/>
        </w:rPr>
        <w:t>El componente Canvas de Tkinter permite dibujar los elementos gráficos utilizados en la simulación, como:</w:t>
      </w:r>
    </w:p>
    <w:p w14:paraId="48BD8D28">
      <w:pPr>
        <w:keepNext w:val="0"/>
        <w:keepLines w:val="0"/>
        <w:widowControl/>
        <w:numPr>
          <w:ilvl w:val="0"/>
          <w:numId w:val="13"/>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Estaciones. </w:t>
      </w:r>
    </w:p>
    <w:p w14:paraId="3C1CE058">
      <w:pPr>
        <w:keepNext w:val="0"/>
        <w:keepLines w:val="0"/>
        <w:widowControl/>
        <w:numPr>
          <w:ilvl w:val="0"/>
          <w:numId w:val="13"/>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Bloques. </w:t>
      </w:r>
    </w:p>
    <w:p w14:paraId="0787D20F">
      <w:pPr>
        <w:keepNext w:val="0"/>
        <w:keepLines w:val="0"/>
        <w:widowControl/>
        <w:numPr>
          <w:ilvl w:val="0"/>
          <w:numId w:val="13"/>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Camión. </w:t>
      </w:r>
    </w:p>
    <w:p w14:paraId="5885B724">
      <w:pPr>
        <w:keepNext w:val="0"/>
        <w:keepLines w:val="0"/>
        <w:widowControl/>
        <w:numPr>
          <w:ilvl w:val="0"/>
          <w:numId w:val="13"/>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Mezcladora. </w:t>
      </w:r>
    </w:p>
    <w:p w14:paraId="7EFD3F37">
      <w:pPr>
        <w:keepNext w:val="0"/>
        <w:keepLines w:val="0"/>
        <w:widowControl/>
        <w:numPr>
          <w:ilvl w:val="0"/>
          <w:numId w:val="13"/>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Trabajadores. </w:t>
      </w:r>
    </w:p>
    <w:p w14:paraId="25F6AAE2">
      <w:pPr>
        <w:keepNext w:val="0"/>
        <w:keepLines w:val="0"/>
        <w:widowControl/>
        <w:numPr>
          <w:ilvl w:val="0"/>
          <w:numId w:val="13"/>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Almacén. </w:t>
      </w:r>
    </w:p>
    <w:p w14:paraId="616A6C2B">
      <w:pPr>
        <w:keepNext w:val="0"/>
        <w:keepLines w:val="0"/>
        <w:widowControl/>
        <w:numPr>
          <w:ilvl w:val="0"/>
          <w:numId w:val="13"/>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Cliente. </w:t>
      </w:r>
    </w:p>
    <w:p w14:paraId="16602445">
      <w:pPr>
        <w:keepNext w:val="0"/>
        <w:keepLines w:val="0"/>
        <w:widowControl/>
        <w:numPr>
          <w:ilvl w:val="0"/>
          <w:numId w:val="13"/>
        </w:numPr>
        <w:suppressLineNumbers w:val="0"/>
        <w:tabs>
          <w:tab w:val="clear" w:pos="30"/>
        </w:tabs>
        <w:spacing w:before="0" w:beforeAutospacing="1" w:after="0" w:afterAutospacing="1" w:line="360" w:lineRule="auto"/>
        <w:ind w:left="720" w:hanging="360"/>
        <w:rPr>
          <w:rFonts w:hint="default" w:ascii="Arial" w:hAnsi="Arial" w:cs="Arial"/>
          <w:sz w:val="24"/>
          <w:szCs w:val="24"/>
        </w:rPr>
      </w:pPr>
      <w:r>
        <w:rPr>
          <w:rFonts w:hint="default" w:ascii="Arial" w:hAnsi="Arial" w:cs="Arial"/>
          <w:sz w:val="24"/>
          <w:szCs w:val="24"/>
        </w:rPr>
        <w:t xml:space="preserve">Líneas de flujo. </w:t>
      </w:r>
    </w:p>
    <w:p w14:paraId="26048BDC">
      <w:pPr>
        <w:pStyle w:val="3"/>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7.4 Dataclass</w:t>
      </w:r>
    </w:p>
    <w:p w14:paraId="2EFED146">
      <w:pPr>
        <w:pStyle w:val="94"/>
        <w:keepNext w:val="0"/>
        <w:keepLines w:val="0"/>
        <w:widowControl/>
        <w:suppressLineNumbers w:val="0"/>
        <w:spacing w:line="360" w:lineRule="auto"/>
        <w:rPr>
          <w:rFonts w:hint="default" w:ascii="Arial" w:hAnsi="Arial" w:cs="Arial"/>
        </w:rPr>
      </w:pPr>
      <w:r>
        <w:rPr>
          <w:rFonts w:hint="default" w:ascii="Arial" w:hAnsi="Arial" w:cs="Arial"/>
        </w:rPr>
        <w:t xml:space="preserve">Se utiliza </w:t>
      </w:r>
      <w:r>
        <w:rPr>
          <w:rStyle w:val="16"/>
          <w:rFonts w:hint="default" w:ascii="Arial" w:hAnsi="Arial" w:cs="Arial"/>
        </w:rPr>
        <w:t>@dataclass</w:t>
      </w:r>
      <w:r>
        <w:rPr>
          <w:rFonts w:hint="default" w:ascii="Arial" w:hAnsi="Arial" w:cs="Arial"/>
        </w:rPr>
        <w:t xml:space="preserve"> para organizar la información relacionada con cada bloque que participa en la simulación.</w:t>
      </w:r>
    </w:p>
    <w:p w14:paraId="265D7695">
      <w:pPr>
        <w:keepNext w:val="0"/>
        <w:keepLines w:val="0"/>
        <w:widowControl/>
        <w:suppressLineNumbers w:val="0"/>
        <w:spacing w:line="360" w:lineRule="auto"/>
        <w:rPr>
          <w:rFonts w:hint="default" w:ascii="Arial" w:hAnsi="Arial" w:cs="Arial"/>
        </w:rPr>
      </w:pPr>
    </w:p>
    <w:p w14:paraId="5BBA1F49">
      <w:pPr>
        <w:pStyle w:val="2"/>
        <w:keepNext w:val="0"/>
        <w:keepLines w:val="0"/>
        <w:widowControl/>
        <w:suppressLineNumbers w:val="0"/>
        <w:spacing w:line="360" w:lineRule="auto"/>
        <w:rPr>
          <w:rFonts w:hint="default" w:ascii="Arial" w:hAnsi="Arial" w:cs="Arial"/>
          <w:sz w:val="28"/>
          <w:szCs w:val="28"/>
        </w:rPr>
      </w:pPr>
      <w:r>
        <w:rPr>
          <w:rFonts w:hint="default" w:ascii="Arial" w:hAnsi="Arial" w:cs="Arial"/>
          <w:sz w:val="28"/>
          <w:szCs w:val="28"/>
        </w:rPr>
        <w:t>8. ESTRUCTURA DEL PROGRAMA</w:t>
      </w:r>
    </w:p>
    <w:p w14:paraId="6ADCA7AB">
      <w:pPr>
        <w:pStyle w:val="94"/>
        <w:keepNext w:val="0"/>
        <w:keepLines w:val="0"/>
        <w:widowControl/>
        <w:suppressLineNumbers w:val="0"/>
        <w:spacing w:line="360" w:lineRule="auto"/>
        <w:rPr>
          <w:rFonts w:hint="default" w:ascii="Arial" w:hAnsi="Arial" w:cs="Arial"/>
        </w:rPr>
      </w:pPr>
      <w:r>
        <w:rPr>
          <w:rFonts w:hint="default" w:ascii="Arial" w:hAnsi="Arial" w:cs="Arial"/>
        </w:rPr>
        <w:t>El programa está organizado principalmente mediante dos clases:</w:t>
      </w:r>
    </w:p>
    <w:p w14:paraId="4E41FFCA">
      <w:pPr>
        <w:keepNext w:val="0"/>
        <w:keepLines w:val="0"/>
        <w:widowControl/>
        <w:numPr>
          <w:ilvl w:val="0"/>
          <w:numId w:val="14"/>
        </w:numPr>
        <w:suppressLineNumbers w:val="0"/>
        <w:tabs>
          <w:tab w:val="clear" w:pos="30"/>
        </w:tabs>
        <w:spacing w:before="0" w:beforeAutospacing="1" w:after="0" w:afterAutospacing="1" w:line="360" w:lineRule="auto"/>
        <w:ind w:left="720" w:hanging="360"/>
        <w:rPr>
          <w:rFonts w:hint="default" w:ascii="Arial" w:hAnsi="Arial" w:cs="Arial"/>
        </w:rPr>
      </w:pPr>
      <w:r>
        <w:rPr>
          <w:rStyle w:val="16"/>
          <w:rFonts w:hint="default" w:ascii="Arial" w:hAnsi="Arial" w:cs="Arial"/>
        </w:rPr>
        <w:t>Bloque</w:t>
      </w:r>
      <w:r>
        <w:rPr>
          <w:rFonts w:hint="default" w:ascii="Arial" w:hAnsi="Arial" w:cs="Arial"/>
        </w:rPr>
        <w:t xml:space="preserve"> </w:t>
      </w:r>
    </w:p>
    <w:p w14:paraId="004FDF91">
      <w:pPr>
        <w:keepNext w:val="0"/>
        <w:keepLines w:val="0"/>
        <w:widowControl/>
        <w:numPr>
          <w:ilvl w:val="0"/>
          <w:numId w:val="14"/>
        </w:numPr>
        <w:suppressLineNumbers w:val="0"/>
        <w:tabs>
          <w:tab w:val="clear" w:pos="30"/>
        </w:tabs>
        <w:spacing w:before="0" w:beforeAutospacing="1" w:after="0" w:afterAutospacing="1" w:line="360" w:lineRule="auto"/>
        <w:ind w:left="720" w:hanging="360"/>
        <w:rPr>
          <w:rFonts w:hint="default" w:ascii="Arial" w:hAnsi="Arial" w:cs="Arial"/>
        </w:rPr>
      </w:pPr>
      <w:r>
        <w:rPr>
          <w:rStyle w:val="16"/>
          <w:rFonts w:hint="default" w:ascii="Arial" w:hAnsi="Arial" w:cs="Arial"/>
        </w:rPr>
        <w:t>SimulacionBloquera</w:t>
      </w:r>
      <w:r>
        <w:rPr>
          <w:rFonts w:hint="default" w:ascii="Arial" w:hAnsi="Arial" w:cs="Arial"/>
        </w:rPr>
        <w:t xml:space="preserve"> </w:t>
      </w:r>
    </w:p>
    <w:p w14:paraId="540B835E">
      <w:pPr>
        <w:pStyle w:val="94"/>
        <w:keepNext w:val="0"/>
        <w:keepLines w:val="0"/>
        <w:widowControl/>
        <w:suppressLineNumbers w:val="0"/>
        <w:spacing w:line="360" w:lineRule="auto"/>
        <w:rPr>
          <w:rFonts w:hint="default" w:ascii="Arial" w:hAnsi="Arial" w:cs="Arial"/>
        </w:rPr>
      </w:pPr>
      <w:r>
        <w:rPr>
          <w:rFonts w:hint="default" w:ascii="Arial" w:hAnsi="Arial" w:cs="Arial"/>
        </w:rPr>
        <w:t xml:space="preserve">La clase </w:t>
      </w:r>
      <w:r>
        <w:rPr>
          <w:rStyle w:val="16"/>
          <w:rFonts w:hint="default" w:ascii="Arial" w:hAnsi="Arial" w:cs="Arial"/>
        </w:rPr>
        <w:t>Bloque</w:t>
      </w:r>
      <w:r>
        <w:rPr>
          <w:rFonts w:hint="default" w:ascii="Arial" w:hAnsi="Arial" w:cs="Arial"/>
        </w:rPr>
        <w:t xml:space="preserve"> representa cada producto que se mueve por el sistema.</w:t>
      </w:r>
    </w:p>
    <w:p w14:paraId="779CEB74">
      <w:pPr>
        <w:pStyle w:val="94"/>
        <w:keepNext w:val="0"/>
        <w:keepLines w:val="0"/>
        <w:widowControl/>
        <w:suppressLineNumbers w:val="0"/>
        <w:spacing w:line="360" w:lineRule="auto"/>
        <w:rPr>
          <w:rFonts w:hint="default" w:ascii="Arial" w:hAnsi="Arial" w:cs="Arial"/>
        </w:rPr>
      </w:pPr>
      <w:r>
        <w:rPr>
          <w:rFonts w:hint="default" w:ascii="Arial" w:hAnsi="Arial" w:cs="Arial"/>
        </w:rPr>
        <w:t xml:space="preserve">La clase </w:t>
      </w:r>
      <w:r>
        <w:rPr>
          <w:rStyle w:val="16"/>
          <w:rFonts w:hint="default" w:ascii="Arial" w:hAnsi="Arial" w:cs="Arial"/>
        </w:rPr>
        <w:t>SimulacionBloquera</w:t>
      </w:r>
      <w:r>
        <w:rPr>
          <w:rFonts w:hint="default" w:ascii="Arial" w:hAnsi="Arial" w:cs="Arial"/>
        </w:rPr>
        <w:t xml:space="preserve"> contiene la lógica principal de la aplicación, incluyendo la interfaz gráfica, los indicadores, las estaciones y la animación.</w:t>
      </w:r>
    </w:p>
    <w:p w14:paraId="5FAF3DF6">
      <w:pPr>
        <w:keepNext w:val="0"/>
        <w:keepLines w:val="0"/>
        <w:widowControl/>
        <w:suppressLineNumbers w:val="0"/>
        <w:spacing w:line="360" w:lineRule="auto"/>
        <w:rPr>
          <w:rFonts w:hint="default" w:ascii="Arial" w:hAnsi="Arial" w:cs="Arial"/>
        </w:rPr>
      </w:pPr>
    </w:p>
    <w:p w14:paraId="4250053B">
      <w:pPr>
        <w:keepNext w:val="0"/>
        <w:keepLines w:val="0"/>
        <w:widowControl/>
        <w:suppressLineNumbers w:val="0"/>
        <w:spacing w:line="360" w:lineRule="auto"/>
        <w:rPr>
          <w:rFonts w:hint="default" w:ascii="Arial" w:hAnsi="Arial" w:cs="Arial"/>
        </w:rPr>
      </w:pPr>
    </w:p>
    <w:p w14:paraId="5DD1AA7C">
      <w:pPr>
        <w:keepNext w:val="0"/>
        <w:keepLines w:val="0"/>
        <w:widowControl/>
        <w:suppressLineNumbers w:val="0"/>
        <w:spacing w:line="360" w:lineRule="auto"/>
        <w:rPr>
          <w:rFonts w:hint="default" w:ascii="Arial" w:hAnsi="Arial" w:cs="Arial"/>
        </w:rPr>
      </w:pPr>
    </w:p>
    <w:p w14:paraId="3F842848">
      <w:pPr>
        <w:keepNext w:val="0"/>
        <w:keepLines w:val="0"/>
        <w:widowControl/>
        <w:suppressLineNumbers w:val="0"/>
        <w:spacing w:line="360" w:lineRule="auto"/>
        <w:rPr>
          <w:rFonts w:hint="default" w:ascii="Arial" w:hAnsi="Arial" w:cs="Arial"/>
        </w:rPr>
      </w:pPr>
    </w:p>
    <w:p w14:paraId="02A46ECA">
      <w:pPr>
        <w:pStyle w:val="2"/>
        <w:keepNext w:val="0"/>
        <w:keepLines w:val="0"/>
        <w:widowControl/>
        <w:suppressLineNumbers w:val="0"/>
        <w:spacing w:line="360" w:lineRule="auto"/>
        <w:rPr>
          <w:rFonts w:hint="default" w:ascii="Arial" w:hAnsi="Arial" w:cs="Arial"/>
          <w:sz w:val="28"/>
          <w:szCs w:val="28"/>
        </w:rPr>
      </w:pPr>
      <w:r>
        <w:rPr>
          <w:rFonts w:hint="default" w:ascii="Arial" w:hAnsi="Arial" w:cs="Arial"/>
          <w:sz w:val="28"/>
          <w:szCs w:val="28"/>
        </w:rPr>
        <w:t>9. CLASE BLOQUE</w:t>
      </w:r>
    </w:p>
    <w:p w14:paraId="11786843">
      <w:pPr>
        <w:pStyle w:val="94"/>
        <w:keepNext w:val="0"/>
        <w:keepLines w:val="0"/>
        <w:widowControl/>
        <w:suppressLineNumbers w:val="0"/>
        <w:spacing w:line="360" w:lineRule="auto"/>
        <w:rPr>
          <w:rFonts w:hint="default" w:ascii="Arial" w:hAnsi="Arial" w:cs="Arial"/>
        </w:rPr>
      </w:pPr>
      <w:r>
        <w:rPr>
          <w:rFonts w:hint="default" w:ascii="Arial" w:hAnsi="Arial" w:cs="Arial"/>
        </w:rPr>
        <w:t xml:space="preserve">La clase </w:t>
      </w:r>
      <w:r>
        <w:rPr>
          <w:rStyle w:val="16"/>
          <w:rFonts w:hint="default" w:ascii="Arial" w:hAnsi="Arial" w:cs="Arial"/>
        </w:rPr>
        <w:t>Bloque</w:t>
      </w:r>
      <w:r>
        <w:rPr>
          <w:rFonts w:hint="default" w:ascii="Arial" w:hAnsi="Arial" w:cs="Arial"/>
        </w:rPr>
        <w:t xml:space="preserve"> utiliza </w:t>
      </w:r>
      <w:r>
        <w:rPr>
          <w:rStyle w:val="16"/>
          <w:rFonts w:hint="default" w:ascii="Arial" w:hAnsi="Arial" w:cs="Arial"/>
        </w:rPr>
        <w:t>@dataclass</w:t>
      </w:r>
      <w:r>
        <w:rPr>
          <w:rFonts w:hint="default" w:ascii="Arial" w:hAnsi="Arial" w:cs="Arial"/>
        </w:rPr>
        <w:t xml:space="preserve"> y contiene información relacionada con cada bloque que participa en la simulación.</w:t>
      </w:r>
    </w:p>
    <w:p w14:paraId="5C9B704E">
      <w:pPr>
        <w:pStyle w:val="94"/>
        <w:keepNext w:val="0"/>
        <w:keepLines w:val="0"/>
        <w:widowControl/>
        <w:suppressLineNumbers w:val="0"/>
        <w:spacing w:line="360" w:lineRule="auto"/>
        <w:rPr>
          <w:rFonts w:hint="default" w:ascii="Arial" w:hAnsi="Arial" w:cs="Arial"/>
        </w:rPr>
      </w:pPr>
      <w:r>
        <w:rPr>
          <w:rFonts w:hint="default" w:ascii="Arial" w:hAnsi="Arial" w:cs="Arial"/>
        </w:rPr>
        <w:t>Sus principales atributos son:</w:t>
      </w:r>
    </w:p>
    <w:p w14:paraId="5A2C1F60">
      <w:pPr>
        <w:pStyle w:val="4"/>
        <w:keepNext w:val="0"/>
        <w:keepLines w:val="0"/>
        <w:widowControl/>
        <w:suppressLineNumbers w:val="0"/>
        <w:spacing w:line="360" w:lineRule="auto"/>
        <w:rPr>
          <w:rFonts w:hint="default" w:ascii="Arial" w:hAnsi="Arial" w:cs="Arial"/>
        </w:rPr>
      </w:pPr>
      <w:r>
        <w:rPr>
          <w:rFonts w:hint="default" w:ascii="Arial" w:hAnsi="Arial" w:cs="Arial"/>
        </w:rPr>
        <w:t>numero</w:t>
      </w:r>
    </w:p>
    <w:p w14:paraId="4E970D13">
      <w:pPr>
        <w:pStyle w:val="94"/>
        <w:keepNext w:val="0"/>
        <w:keepLines w:val="0"/>
        <w:widowControl/>
        <w:suppressLineNumbers w:val="0"/>
        <w:spacing w:line="360" w:lineRule="auto"/>
        <w:rPr>
          <w:rFonts w:hint="default" w:ascii="Arial" w:hAnsi="Arial" w:cs="Arial"/>
        </w:rPr>
      </w:pPr>
      <w:r>
        <w:rPr>
          <w:rFonts w:hint="default" w:ascii="Arial" w:hAnsi="Arial" w:cs="Arial"/>
        </w:rPr>
        <w:t>Representa el número de identificación del bloque.</w:t>
      </w:r>
    </w:p>
    <w:p w14:paraId="00CE9984">
      <w:pPr>
        <w:pStyle w:val="4"/>
        <w:keepNext w:val="0"/>
        <w:keepLines w:val="0"/>
        <w:widowControl/>
        <w:suppressLineNumbers w:val="0"/>
        <w:spacing w:line="360" w:lineRule="auto"/>
        <w:rPr>
          <w:rFonts w:hint="default" w:ascii="Arial" w:hAnsi="Arial" w:cs="Arial"/>
        </w:rPr>
      </w:pPr>
      <w:r>
        <w:rPr>
          <w:rFonts w:hint="default" w:ascii="Arial" w:hAnsi="Arial" w:cs="Arial"/>
        </w:rPr>
        <w:t>etapa</w:t>
      </w:r>
    </w:p>
    <w:p w14:paraId="10469BF9">
      <w:pPr>
        <w:pStyle w:val="94"/>
        <w:keepNext w:val="0"/>
        <w:keepLines w:val="0"/>
        <w:widowControl/>
        <w:suppressLineNumbers w:val="0"/>
        <w:spacing w:line="360" w:lineRule="auto"/>
        <w:rPr>
          <w:rFonts w:hint="default" w:ascii="Arial" w:hAnsi="Arial" w:cs="Arial"/>
        </w:rPr>
      </w:pPr>
      <w:r>
        <w:rPr>
          <w:rFonts w:hint="default" w:ascii="Arial" w:hAnsi="Arial" w:cs="Arial"/>
        </w:rPr>
        <w:t>Indica en qué etapa del proceso se encuentra el bloque.</w:t>
      </w:r>
    </w:p>
    <w:p w14:paraId="3976F083">
      <w:pPr>
        <w:pStyle w:val="4"/>
        <w:keepNext w:val="0"/>
        <w:keepLines w:val="0"/>
        <w:widowControl/>
        <w:suppressLineNumbers w:val="0"/>
        <w:spacing w:line="360" w:lineRule="auto"/>
        <w:rPr>
          <w:rFonts w:hint="default" w:ascii="Arial" w:hAnsi="Arial" w:cs="Arial"/>
        </w:rPr>
      </w:pPr>
      <w:r>
        <w:rPr>
          <w:rFonts w:hint="default" w:ascii="Arial" w:hAnsi="Arial" w:cs="Arial"/>
        </w:rPr>
        <w:t>progreso</w:t>
      </w:r>
    </w:p>
    <w:p w14:paraId="23DFE40D">
      <w:pPr>
        <w:pStyle w:val="94"/>
        <w:keepNext w:val="0"/>
        <w:keepLines w:val="0"/>
        <w:widowControl/>
        <w:suppressLineNumbers w:val="0"/>
        <w:spacing w:line="360" w:lineRule="auto"/>
        <w:rPr>
          <w:rFonts w:hint="default" w:ascii="Arial" w:hAnsi="Arial" w:cs="Arial"/>
        </w:rPr>
      </w:pPr>
      <w:r>
        <w:rPr>
          <w:rFonts w:hint="default" w:ascii="Arial" w:hAnsi="Arial" w:cs="Arial"/>
        </w:rPr>
        <w:t>Indica cuánto ha avanzado el bloque hacia la siguiente estación.</w:t>
      </w:r>
    </w:p>
    <w:p w14:paraId="1026E8C3">
      <w:pPr>
        <w:pStyle w:val="4"/>
        <w:keepNext w:val="0"/>
        <w:keepLines w:val="0"/>
        <w:widowControl/>
        <w:suppressLineNumbers w:val="0"/>
        <w:spacing w:line="360" w:lineRule="auto"/>
        <w:rPr>
          <w:rFonts w:hint="default" w:ascii="Arial" w:hAnsi="Arial" w:cs="Arial"/>
        </w:rPr>
      </w:pPr>
      <w:r>
        <w:rPr>
          <w:rFonts w:hint="default" w:ascii="Arial" w:hAnsi="Arial" w:cs="Arial"/>
        </w:rPr>
        <w:t>canvas_id</w:t>
      </w:r>
    </w:p>
    <w:p w14:paraId="56F95B20">
      <w:pPr>
        <w:pStyle w:val="94"/>
        <w:keepNext w:val="0"/>
        <w:keepLines w:val="0"/>
        <w:widowControl/>
        <w:suppressLineNumbers w:val="0"/>
        <w:spacing w:line="360" w:lineRule="auto"/>
        <w:rPr>
          <w:rFonts w:hint="default" w:ascii="Arial" w:hAnsi="Arial" w:cs="Arial"/>
        </w:rPr>
      </w:pPr>
      <w:r>
        <w:rPr>
          <w:rFonts w:hint="default" w:ascii="Arial" w:hAnsi="Arial" w:cs="Arial"/>
        </w:rPr>
        <w:t>Guarda el identificador del objeto gráfico que representa al bloque dentro del Canvas.</w:t>
      </w:r>
    </w:p>
    <w:p w14:paraId="2EFCB48B">
      <w:pPr>
        <w:pStyle w:val="94"/>
        <w:keepNext w:val="0"/>
        <w:keepLines w:val="0"/>
        <w:widowControl/>
        <w:suppressLineNumbers w:val="0"/>
        <w:spacing w:line="360" w:lineRule="auto"/>
        <w:rPr>
          <w:rFonts w:hint="default" w:ascii="Arial" w:hAnsi="Arial" w:cs="Arial"/>
        </w:rPr>
      </w:pPr>
      <w:r>
        <w:rPr>
          <w:rFonts w:hint="default" w:ascii="Arial" w:hAnsi="Arial" w:cs="Arial"/>
        </w:rPr>
        <w:t>Esta estructura permite que varios bloques puedan encontrarse simultáneamente en diferentes etapas del proceso.</w:t>
      </w:r>
    </w:p>
    <w:p w14:paraId="61719201">
      <w:pPr>
        <w:keepNext w:val="0"/>
        <w:keepLines w:val="0"/>
        <w:widowControl/>
        <w:suppressLineNumbers w:val="0"/>
        <w:spacing w:line="360" w:lineRule="auto"/>
        <w:rPr>
          <w:rFonts w:hint="default" w:ascii="Arial" w:hAnsi="Arial" w:cs="Arial"/>
        </w:rPr>
      </w:pPr>
    </w:p>
    <w:p w14:paraId="45B8E6E5">
      <w:pPr>
        <w:pStyle w:val="2"/>
        <w:keepNext w:val="0"/>
        <w:keepLines w:val="0"/>
        <w:widowControl/>
        <w:suppressLineNumbers w:val="0"/>
        <w:spacing w:line="360" w:lineRule="auto"/>
        <w:rPr>
          <w:rFonts w:hint="default" w:ascii="Arial" w:hAnsi="Arial" w:cs="Arial"/>
          <w:sz w:val="28"/>
          <w:szCs w:val="28"/>
        </w:rPr>
      </w:pPr>
      <w:r>
        <w:rPr>
          <w:rFonts w:hint="default" w:ascii="Arial" w:hAnsi="Arial" w:cs="Arial"/>
          <w:sz w:val="28"/>
          <w:szCs w:val="28"/>
        </w:rPr>
        <w:t>10. CLASE SIMULACIONBLOQUERA</w:t>
      </w:r>
    </w:p>
    <w:p w14:paraId="3BB9AA87">
      <w:pPr>
        <w:pStyle w:val="94"/>
        <w:keepNext w:val="0"/>
        <w:keepLines w:val="0"/>
        <w:widowControl/>
        <w:suppressLineNumbers w:val="0"/>
        <w:spacing w:line="360" w:lineRule="auto"/>
        <w:rPr>
          <w:rFonts w:hint="default" w:ascii="Arial" w:hAnsi="Arial" w:cs="Arial"/>
        </w:rPr>
      </w:pPr>
      <w:r>
        <w:rPr>
          <w:rFonts w:hint="default" w:ascii="Arial" w:hAnsi="Arial" w:cs="Arial"/>
        </w:rPr>
        <w:t xml:space="preserve">La clase </w:t>
      </w:r>
      <w:r>
        <w:rPr>
          <w:rStyle w:val="16"/>
          <w:rFonts w:hint="default" w:ascii="Arial" w:hAnsi="Arial" w:cs="Arial"/>
        </w:rPr>
        <w:t>SimulacionBloquera</w:t>
      </w:r>
      <w:r>
        <w:rPr>
          <w:rFonts w:hint="default" w:ascii="Arial" w:hAnsi="Arial" w:cs="Arial"/>
        </w:rPr>
        <w:t xml:space="preserve"> es la clase principal del programa.</w:t>
      </w:r>
    </w:p>
    <w:p w14:paraId="1E3C3271">
      <w:pPr>
        <w:pStyle w:val="94"/>
        <w:keepNext w:val="0"/>
        <w:keepLines w:val="0"/>
        <w:widowControl/>
        <w:suppressLineNumbers w:val="0"/>
        <w:spacing w:line="360" w:lineRule="auto"/>
        <w:rPr>
          <w:rFonts w:hint="default" w:ascii="Arial" w:hAnsi="Arial" w:cs="Arial"/>
        </w:rPr>
      </w:pPr>
      <w:r>
        <w:rPr>
          <w:rFonts w:hint="default" w:ascii="Arial" w:hAnsi="Arial" w:cs="Arial"/>
        </w:rPr>
        <w:t>Dentro de ella se encuentran las variables que controlan:</w:t>
      </w:r>
    </w:p>
    <w:p w14:paraId="1A9D19BE">
      <w:pPr>
        <w:keepNext w:val="0"/>
        <w:keepLines w:val="0"/>
        <w:widowControl/>
        <w:numPr>
          <w:ilvl w:val="0"/>
          <w:numId w:val="15"/>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Estado de la simulación. </w:t>
      </w:r>
    </w:p>
    <w:p w14:paraId="4A6FA166">
      <w:pPr>
        <w:keepNext w:val="0"/>
        <w:keepLines w:val="0"/>
        <w:widowControl/>
        <w:numPr>
          <w:ilvl w:val="0"/>
          <w:numId w:val="15"/>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Tiempo. </w:t>
      </w:r>
    </w:p>
    <w:p w14:paraId="298E136E">
      <w:pPr>
        <w:keepNext w:val="0"/>
        <w:keepLines w:val="0"/>
        <w:widowControl/>
        <w:numPr>
          <w:ilvl w:val="0"/>
          <w:numId w:val="15"/>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Velocidad. </w:t>
      </w:r>
    </w:p>
    <w:p w14:paraId="694C1148">
      <w:pPr>
        <w:keepNext w:val="0"/>
        <w:keepLines w:val="0"/>
        <w:widowControl/>
        <w:numPr>
          <w:ilvl w:val="0"/>
          <w:numId w:val="15"/>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Producción. </w:t>
      </w:r>
    </w:p>
    <w:p w14:paraId="113B0E98">
      <w:pPr>
        <w:keepNext w:val="0"/>
        <w:keepLines w:val="0"/>
        <w:widowControl/>
        <w:numPr>
          <w:ilvl w:val="0"/>
          <w:numId w:val="15"/>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Inventario. </w:t>
      </w:r>
    </w:p>
    <w:p w14:paraId="79B0D976">
      <w:pPr>
        <w:keepNext w:val="0"/>
        <w:keepLines w:val="0"/>
        <w:widowControl/>
        <w:numPr>
          <w:ilvl w:val="0"/>
          <w:numId w:val="15"/>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Pedidos. </w:t>
      </w:r>
    </w:p>
    <w:p w14:paraId="18389124">
      <w:pPr>
        <w:keepNext w:val="0"/>
        <w:keepLines w:val="0"/>
        <w:widowControl/>
        <w:numPr>
          <w:ilvl w:val="0"/>
          <w:numId w:val="15"/>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Bloques activos. </w:t>
      </w:r>
    </w:p>
    <w:p w14:paraId="1C3845BF">
      <w:pPr>
        <w:keepNext w:val="0"/>
        <w:keepLines w:val="0"/>
        <w:widowControl/>
        <w:numPr>
          <w:ilvl w:val="0"/>
          <w:numId w:val="15"/>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Estaciones del proceso. </w:t>
      </w:r>
    </w:p>
    <w:p w14:paraId="49836FEB">
      <w:pPr>
        <w:keepNext w:val="0"/>
        <w:keepLines w:val="0"/>
        <w:widowControl/>
        <w:numPr>
          <w:ilvl w:val="0"/>
          <w:numId w:val="15"/>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Elementos gráficos. </w:t>
      </w:r>
    </w:p>
    <w:p w14:paraId="7CB09E01">
      <w:pPr>
        <w:pStyle w:val="94"/>
        <w:keepNext w:val="0"/>
        <w:keepLines w:val="0"/>
        <w:widowControl/>
        <w:suppressLineNumbers w:val="0"/>
        <w:spacing w:line="360" w:lineRule="auto"/>
        <w:rPr>
          <w:rFonts w:hint="default" w:ascii="Arial" w:hAnsi="Arial" w:cs="Arial"/>
        </w:rPr>
      </w:pPr>
      <w:r>
        <w:rPr>
          <w:rFonts w:hint="default" w:ascii="Arial" w:hAnsi="Arial" w:cs="Arial"/>
        </w:rPr>
        <w:t xml:space="preserve">El constructor </w:t>
      </w:r>
      <w:r>
        <w:rPr>
          <w:rStyle w:val="16"/>
          <w:rFonts w:hint="default" w:ascii="Arial" w:hAnsi="Arial" w:cs="Arial"/>
        </w:rPr>
        <w:t>__init__()</w:t>
      </w:r>
      <w:r>
        <w:rPr>
          <w:rFonts w:hint="default" w:ascii="Arial" w:hAnsi="Arial" w:cs="Arial"/>
        </w:rPr>
        <w:t xml:space="preserve"> inicializa todas estas variables y posteriormente crea la interfaz gráfica y el escenario.</w:t>
      </w:r>
    </w:p>
    <w:p w14:paraId="1AC699DB">
      <w:pPr>
        <w:keepNext w:val="0"/>
        <w:keepLines w:val="0"/>
        <w:widowControl/>
        <w:suppressLineNumbers w:val="0"/>
        <w:spacing w:line="360" w:lineRule="auto"/>
        <w:rPr>
          <w:rFonts w:hint="default" w:ascii="Arial" w:hAnsi="Arial" w:cs="Arial"/>
          <w:sz w:val="28"/>
          <w:szCs w:val="28"/>
        </w:rPr>
      </w:pPr>
    </w:p>
    <w:p w14:paraId="43AEA238">
      <w:pPr>
        <w:pStyle w:val="2"/>
        <w:keepNext w:val="0"/>
        <w:keepLines w:val="0"/>
        <w:widowControl/>
        <w:suppressLineNumbers w:val="0"/>
        <w:spacing w:line="360" w:lineRule="auto"/>
        <w:rPr>
          <w:rFonts w:hint="default" w:ascii="Arial" w:hAnsi="Arial" w:cs="Arial"/>
          <w:sz w:val="28"/>
          <w:szCs w:val="28"/>
        </w:rPr>
      </w:pPr>
      <w:r>
        <w:rPr>
          <w:rFonts w:hint="default" w:ascii="Arial" w:hAnsi="Arial" w:cs="Arial"/>
          <w:sz w:val="28"/>
          <w:szCs w:val="28"/>
        </w:rPr>
        <w:t>11. MÉTODO CREAR_INTERFAZ()</w:t>
      </w:r>
    </w:p>
    <w:p w14:paraId="2A5921AC">
      <w:pPr>
        <w:pStyle w:val="94"/>
        <w:keepNext w:val="0"/>
        <w:keepLines w:val="0"/>
        <w:widowControl/>
        <w:suppressLineNumbers w:val="0"/>
        <w:spacing w:line="360" w:lineRule="auto"/>
        <w:rPr>
          <w:rFonts w:hint="default" w:ascii="Arial" w:hAnsi="Arial" w:cs="Arial"/>
        </w:rPr>
      </w:pPr>
      <w:r>
        <w:rPr>
          <w:rFonts w:hint="default" w:ascii="Arial" w:hAnsi="Arial" w:cs="Arial"/>
        </w:rPr>
        <w:t xml:space="preserve">El método </w:t>
      </w:r>
      <w:r>
        <w:rPr>
          <w:rStyle w:val="16"/>
          <w:rFonts w:hint="default" w:ascii="Arial" w:hAnsi="Arial" w:cs="Arial"/>
        </w:rPr>
        <w:t>crear_interfaz()</w:t>
      </w:r>
      <w:r>
        <w:rPr>
          <w:rFonts w:hint="default" w:ascii="Arial" w:hAnsi="Arial" w:cs="Arial"/>
        </w:rPr>
        <w:t xml:space="preserve"> se encarga de construir los elementos visuales de la aplicación.</w:t>
      </w:r>
    </w:p>
    <w:p w14:paraId="17B0AF0B">
      <w:pPr>
        <w:pStyle w:val="94"/>
        <w:keepNext w:val="0"/>
        <w:keepLines w:val="0"/>
        <w:widowControl/>
        <w:suppressLineNumbers w:val="0"/>
        <w:spacing w:line="360" w:lineRule="auto"/>
        <w:rPr>
          <w:rFonts w:hint="default" w:ascii="Arial" w:hAnsi="Arial" w:cs="Arial"/>
        </w:rPr>
      </w:pPr>
      <w:r>
        <w:rPr>
          <w:rFonts w:hint="default" w:ascii="Arial" w:hAnsi="Arial" w:cs="Arial"/>
        </w:rPr>
        <w:t>Dentro de este método se crean:</w:t>
      </w:r>
    </w:p>
    <w:p w14:paraId="665E0600">
      <w:pPr>
        <w:keepNext w:val="0"/>
        <w:keepLines w:val="0"/>
        <w:widowControl/>
        <w:numPr>
          <w:ilvl w:val="0"/>
          <w:numId w:val="16"/>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Encabezado. </w:t>
      </w:r>
    </w:p>
    <w:p w14:paraId="40890492">
      <w:pPr>
        <w:keepNext w:val="0"/>
        <w:keepLines w:val="0"/>
        <w:widowControl/>
        <w:numPr>
          <w:ilvl w:val="0"/>
          <w:numId w:val="16"/>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Panel de indicadores. </w:t>
      </w:r>
    </w:p>
    <w:p w14:paraId="3A603409">
      <w:pPr>
        <w:keepNext w:val="0"/>
        <w:keepLines w:val="0"/>
        <w:widowControl/>
        <w:numPr>
          <w:ilvl w:val="0"/>
          <w:numId w:val="16"/>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Área principal de simulación. </w:t>
      </w:r>
    </w:p>
    <w:p w14:paraId="367C5B76">
      <w:pPr>
        <w:keepNext w:val="0"/>
        <w:keepLines w:val="0"/>
        <w:widowControl/>
        <w:numPr>
          <w:ilvl w:val="0"/>
          <w:numId w:val="16"/>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Botón Iniciar. </w:t>
      </w:r>
    </w:p>
    <w:p w14:paraId="139E2DCD">
      <w:pPr>
        <w:keepNext w:val="0"/>
        <w:keepLines w:val="0"/>
        <w:widowControl/>
        <w:numPr>
          <w:ilvl w:val="0"/>
          <w:numId w:val="16"/>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Botón Pausar. </w:t>
      </w:r>
    </w:p>
    <w:p w14:paraId="6C045379">
      <w:pPr>
        <w:keepNext w:val="0"/>
        <w:keepLines w:val="0"/>
        <w:widowControl/>
        <w:numPr>
          <w:ilvl w:val="0"/>
          <w:numId w:val="16"/>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Botón Reiniciar. </w:t>
      </w:r>
    </w:p>
    <w:p w14:paraId="6E493DA8">
      <w:pPr>
        <w:keepNext w:val="0"/>
        <w:keepLines w:val="0"/>
        <w:widowControl/>
        <w:numPr>
          <w:ilvl w:val="0"/>
          <w:numId w:val="16"/>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Selector de velocidad. </w:t>
      </w:r>
    </w:p>
    <w:p w14:paraId="77F9C058">
      <w:pPr>
        <w:keepNext w:val="0"/>
        <w:keepLines w:val="0"/>
        <w:widowControl/>
        <w:numPr>
          <w:ilvl w:val="0"/>
          <w:numId w:val="16"/>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Información de recursos. </w:t>
      </w:r>
    </w:p>
    <w:p w14:paraId="4269DC3B">
      <w:pPr>
        <w:keepNext w:val="0"/>
        <w:keepLines w:val="0"/>
        <w:widowControl/>
        <w:numPr>
          <w:ilvl w:val="0"/>
          <w:numId w:val="16"/>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Información de los tiempos utilizados. </w:t>
      </w:r>
    </w:p>
    <w:p w14:paraId="3573EA6B">
      <w:pPr>
        <w:pStyle w:val="94"/>
        <w:keepNext w:val="0"/>
        <w:keepLines w:val="0"/>
        <w:widowControl/>
        <w:suppressLineNumbers w:val="0"/>
        <w:spacing w:line="360" w:lineRule="auto"/>
        <w:rPr>
          <w:rFonts w:hint="default" w:ascii="Arial" w:hAnsi="Arial" w:cs="Arial"/>
        </w:rPr>
      </w:pPr>
      <w:r>
        <w:rPr>
          <w:rFonts w:hint="default" w:ascii="Arial" w:hAnsi="Arial" w:cs="Arial"/>
        </w:rPr>
        <w:t>Este diseño permite separar la información importante del área donde se desarrolla la animación.</w:t>
      </w:r>
    </w:p>
    <w:p w14:paraId="301CA965">
      <w:pPr>
        <w:keepNext w:val="0"/>
        <w:keepLines w:val="0"/>
        <w:widowControl/>
        <w:suppressLineNumbers w:val="0"/>
        <w:spacing w:line="360" w:lineRule="auto"/>
        <w:rPr>
          <w:rFonts w:hint="default" w:ascii="Arial" w:hAnsi="Arial" w:cs="Arial"/>
        </w:rPr>
      </w:pPr>
    </w:p>
    <w:p w14:paraId="133DD236">
      <w:pPr>
        <w:pStyle w:val="2"/>
        <w:keepNext w:val="0"/>
        <w:keepLines w:val="0"/>
        <w:widowControl/>
        <w:suppressLineNumbers w:val="0"/>
        <w:spacing w:line="360" w:lineRule="auto"/>
        <w:rPr>
          <w:rFonts w:hint="default" w:ascii="Arial" w:hAnsi="Arial" w:cs="Arial"/>
          <w:sz w:val="28"/>
          <w:szCs w:val="28"/>
        </w:rPr>
      </w:pPr>
    </w:p>
    <w:p w14:paraId="2BC3A610">
      <w:pPr>
        <w:pStyle w:val="2"/>
        <w:keepNext w:val="0"/>
        <w:keepLines w:val="0"/>
        <w:widowControl/>
        <w:suppressLineNumbers w:val="0"/>
        <w:spacing w:line="360" w:lineRule="auto"/>
        <w:rPr>
          <w:rFonts w:hint="default" w:ascii="Arial" w:hAnsi="Arial" w:cs="Arial"/>
          <w:sz w:val="28"/>
          <w:szCs w:val="28"/>
        </w:rPr>
      </w:pPr>
      <w:r>
        <w:rPr>
          <w:rFonts w:hint="default" w:ascii="Arial" w:hAnsi="Arial" w:cs="Arial"/>
          <w:sz w:val="28"/>
          <w:szCs w:val="28"/>
        </w:rPr>
        <w:t>12. MÉTODO DIBUJAR_ESCENARIO()</w:t>
      </w:r>
    </w:p>
    <w:p w14:paraId="487CB045">
      <w:pPr>
        <w:pStyle w:val="94"/>
        <w:keepNext w:val="0"/>
        <w:keepLines w:val="0"/>
        <w:widowControl/>
        <w:suppressLineNumbers w:val="0"/>
        <w:spacing w:line="360" w:lineRule="auto"/>
        <w:rPr>
          <w:rFonts w:hint="default" w:ascii="Arial" w:hAnsi="Arial" w:cs="Arial"/>
        </w:rPr>
      </w:pPr>
      <w:r>
        <w:rPr>
          <w:rFonts w:hint="default" w:ascii="Arial" w:hAnsi="Arial" w:cs="Arial"/>
        </w:rPr>
        <w:t xml:space="preserve">El método </w:t>
      </w:r>
      <w:r>
        <w:rPr>
          <w:rStyle w:val="16"/>
          <w:rFonts w:hint="default" w:ascii="Arial" w:hAnsi="Arial" w:cs="Arial"/>
        </w:rPr>
        <w:t>dibujar_escenario()</w:t>
      </w:r>
      <w:r>
        <w:rPr>
          <w:rFonts w:hint="default" w:ascii="Arial" w:hAnsi="Arial" w:cs="Arial"/>
        </w:rPr>
        <w:t xml:space="preserve"> es responsable de representar gráficamente el proceso productivo.</w:t>
      </w:r>
    </w:p>
    <w:p w14:paraId="52AEFBE3">
      <w:pPr>
        <w:pStyle w:val="94"/>
        <w:keepNext w:val="0"/>
        <w:keepLines w:val="0"/>
        <w:widowControl/>
        <w:suppressLineNumbers w:val="0"/>
        <w:spacing w:line="360" w:lineRule="auto"/>
        <w:rPr>
          <w:rFonts w:hint="default" w:ascii="Arial" w:hAnsi="Arial" w:cs="Arial"/>
        </w:rPr>
      </w:pPr>
      <w:r>
        <w:rPr>
          <w:rFonts w:hint="default" w:ascii="Arial" w:hAnsi="Arial" w:cs="Arial"/>
        </w:rPr>
        <w:t>En este método se dibujan las nueve estaciones:</w:t>
      </w:r>
    </w:p>
    <w:p w14:paraId="6E0C0F53">
      <w:pPr>
        <w:keepNext w:val="0"/>
        <w:keepLines w:val="0"/>
        <w:widowControl/>
        <w:numPr>
          <w:ilvl w:val="0"/>
          <w:numId w:val="17"/>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Materia prima. </w:t>
      </w:r>
    </w:p>
    <w:p w14:paraId="490B1A61">
      <w:pPr>
        <w:keepNext w:val="0"/>
        <w:keepLines w:val="0"/>
        <w:widowControl/>
        <w:numPr>
          <w:ilvl w:val="0"/>
          <w:numId w:val="17"/>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Transporte. </w:t>
      </w:r>
    </w:p>
    <w:p w14:paraId="0187B81E">
      <w:pPr>
        <w:keepNext w:val="0"/>
        <w:keepLines w:val="0"/>
        <w:widowControl/>
        <w:numPr>
          <w:ilvl w:val="0"/>
          <w:numId w:val="17"/>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Mezclado. </w:t>
      </w:r>
    </w:p>
    <w:p w14:paraId="30000B8D">
      <w:pPr>
        <w:keepNext w:val="0"/>
        <w:keepLines w:val="0"/>
        <w:widowControl/>
        <w:numPr>
          <w:ilvl w:val="0"/>
          <w:numId w:val="17"/>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Paleado. </w:t>
      </w:r>
    </w:p>
    <w:p w14:paraId="49728EF5">
      <w:pPr>
        <w:keepNext w:val="0"/>
        <w:keepLines w:val="0"/>
        <w:widowControl/>
        <w:numPr>
          <w:ilvl w:val="0"/>
          <w:numId w:val="17"/>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Moldeo. </w:t>
      </w:r>
    </w:p>
    <w:p w14:paraId="44BE0267">
      <w:pPr>
        <w:keepNext w:val="0"/>
        <w:keepLines w:val="0"/>
        <w:widowControl/>
        <w:numPr>
          <w:ilvl w:val="0"/>
          <w:numId w:val="17"/>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Secado. </w:t>
      </w:r>
    </w:p>
    <w:p w14:paraId="6C83DE76">
      <w:pPr>
        <w:keepNext w:val="0"/>
        <w:keepLines w:val="0"/>
        <w:widowControl/>
        <w:numPr>
          <w:ilvl w:val="0"/>
          <w:numId w:val="17"/>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Almacén. </w:t>
      </w:r>
    </w:p>
    <w:p w14:paraId="20F982F2">
      <w:pPr>
        <w:keepNext w:val="0"/>
        <w:keepLines w:val="0"/>
        <w:widowControl/>
        <w:numPr>
          <w:ilvl w:val="0"/>
          <w:numId w:val="17"/>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Carga. </w:t>
      </w:r>
    </w:p>
    <w:p w14:paraId="044B6F5B">
      <w:pPr>
        <w:keepNext w:val="0"/>
        <w:keepLines w:val="0"/>
        <w:widowControl/>
        <w:numPr>
          <w:ilvl w:val="0"/>
          <w:numId w:val="17"/>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Cliente. </w:t>
      </w:r>
    </w:p>
    <w:p w14:paraId="112A8880">
      <w:pPr>
        <w:pStyle w:val="94"/>
        <w:keepNext w:val="0"/>
        <w:keepLines w:val="0"/>
        <w:widowControl/>
        <w:suppressLineNumbers w:val="0"/>
        <w:spacing w:line="360" w:lineRule="auto"/>
        <w:rPr>
          <w:rFonts w:hint="default" w:ascii="Arial" w:hAnsi="Arial" w:cs="Arial"/>
        </w:rPr>
      </w:pPr>
      <w:r>
        <w:rPr>
          <w:rFonts w:hint="default" w:ascii="Arial" w:hAnsi="Arial" w:cs="Arial"/>
        </w:rPr>
        <w:t>También se representan diferentes elementos visuales como el caliche, el camión, la mezcladora, el trabajador, el molde, los bloques secos, el almacén y el cliente.</w:t>
      </w:r>
    </w:p>
    <w:p w14:paraId="44230C24">
      <w:pPr>
        <w:keepNext w:val="0"/>
        <w:keepLines w:val="0"/>
        <w:widowControl/>
        <w:suppressLineNumbers w:val="0"/>
        <w:spacing w:line="360" w:lineRule="auto"/>
        <w:rPr>
          <w:rFonts w:hint="default" w:ascii="Arial" w:hAnsi="Arial" w:cs="Arial"/>
        </w:rPr>
      </w:pPr>
    </w:p>
    <w:p w14:paraId="70330174">
      <w:pPr>
        <w:pStyle w:val="2"/>
        <w:keepNext w:val="0"/>
        <w:keepLines w:val="0"/>
        <w:widowControl/>
        <w:suppressLineNumbers w:val="0"/>
        <w:spacing w:line="360" w:lineRule="auto"/>
        <w:rPr>
          <w:rFonts w:hint="default" w:ascii="Arial" w:hAnsi="Arial" w:cs="Arial"/>
          <w:sz w:val="28"/>
          <w:szCs w:val="28"/>
        </w:rPr>
      </w:pPr>
      <w:r>
        <w:rPr>
          <w:rFonts w:hint="default" w:ascii="Arial" w:hAnsi="Arial" w:cs="Arial"/>
          <w:sz w:val="28"/>
          <w:szCs w:val="28"/>
        </w:rPr>
        <w:t>13. MÉTODO CREAR_BLOQUE()</w:t>
      </w:r>
    </w:p>
    <w:p w14:paraId="04F66A4E">
      <w:pPr>
        <w:pStyle w:val="94"/>
        <w:keepNext w:val="0"/>
        <w:keepLines w:val="0"/>
        <w:widowControl/>
        <w:suppressLineNumbers w:val="0"/>
        <w:spacing w:line="360" w:lineRule="auto"/>
        <w:rPr>
          <w:rFonts w:hint="default" w:ascii="Arial" w:hAnsi="Arial" w:cs="Arial"/>
        </w:rPr>
      </w:pPr>
      <w:r>
        <w:rPr>
          <w:rFonts w:hint="default" w:ascii="Arial" w:hAnsi="Arial" w:cs="Arial"/>
        </w:rPr>
        <w:t xml:space="preserve">El método </w:t>
      </w:r>
      <w:r>
        <w:rPr>
          <w:rStyle w:val="16"/>
          <w:rFonts w:hint="default" w:ascii="Arial" w:hAnsi="Arial" w:cs="Arial"/>
        </w:rPr>
        <w:t>crear_bloque()</w:t>
      </w:r>
      <w:r>
        <w:rPr>
          <w:rFonts w:hint="default" w:ascii="Arial" w:hAnsi="Arial" w:cs="Arial"/>
        </w:rPr>
        <w:t xml:space="preserve"> genera un nuevo objeto de tipo </w:t>
      </w:r>
      <w:r>
        <w:rPr>
          <w:rStyle w:val="16"/>
          <w:rFonts w:hint="default" w:ascii="Arial" w:hAnsi="Arial" w:cs="Arial"/>
        </w:rPr>
        <w:t>Bloque</w:t>
      </w:r>
      <w:r>
        <w:rPr>
          <w:rFonts w:hint="default" w:ascii="Arial" w:hAnsi="Arial" w:cs="Arial"/>
        </w:rPr>
        <w:t>.</w:t>
      </w:r>
    </w:p>
    <w:p w14:paraId="04F261A6">
      <w:pPr>
        <w:pStyle w:val="94"/>
        <w:keepNext w:val="0"/>
        <w:keepLines w:val="0"/>
        <w:widowControl/>
        <w:suppressLineNumbers w:val="0"/>
        <w:spacing w:line="360" w:lineRule="auto"/>
        <w:rPr>
          <w:rFonts w:hint="default" w:ascii="Arial" w:hAnsi="Arial" w:cs="Arial"/>
        </w:rPr>
      </w:pPr>
      <w:r>
        <w:rPr>
          <w:rFonts w:hint="default" w:ascii="Arial" w:hAnsi="Arial" w:cs="Arial"/>
        </w:rPr>
        <w:t>Cada vez que se crea un bloque se incrementa el número de identificación y se genera también su representación gráfica dentro del Canvas.</w:t>
      </w:r>
    </w:p>
    <w:p w14:paraId="0EBBB7EA">
      <w:pPr>
        <w:pStyle w:val="94"/>
        <w:keepNext w:val="0"/>
        <w:keepLines w:val="0"/>
        <w:widowControl/>
        <w:suppressLineNumbers w:val="0"/>
        <w:spacing w:line="360" w:lineRule="auto"/>
        <w:rPr>
          <w:rFonts w:hint="default" w:ascii="Arial" w:hAnsi="Arial" w:cs="Arial"/>
        </w:rPr>
      </w:pPr>
      <w:r>
        <w:rPr>
          <w:rFonts w:hint="default" w:ascii="Arial" w:hAnsi="Arial" w:cs="Arial"/>
        </w:rPr>
        <w:t>El bloque comienza en la estación de materia prima y posteriormente avanza por las diferentes etapas.</w:t>
      </w:r>
    </w:p>
    <w:p w14:paraId="660FC1F4">
      <w:pPr>
        <w:keepNext w:val="0"/>
        <w:keepLines w:val="0"/>
        <w:widowControl/>
        <w:suppressLineNumbers w:val="0"/>
        <w:spacing w:line="360" w:lineRule="auto"/>
        <w:rPr>
          <w:rFonts w:hint="default" w:ascii="Arial" w:hAnsi="Arial" w:cs="Arial"/>
        </w:rPr>
      </w:pPr>
    </w:p>
    <w:p w14:paraId="7052C875">
      <w:pPr>
        <w:keepNext w:val="0"/>
        <w:keepLines w:val="0"/>
        <w:widowControl/>
        <w:suppressLineNumbers w:val="0"/>
        <w:spacing w:line="360" w:lineRule="auto"/>
        <w:rPr>
          <w:rFonts w:hint="default" w:ascii="Arial" w:hAnsi="Arial" w:cs="Arial"/>
        </w:rPr>
      </w:pPr>
    </w:p>
    <w:p w14:paraId="5D8ED420">
      <w:pPr>
        <w:keepNext w:val="0"/>
        <w:keepLines w:val="0"/>
        <w:widowControl/>
        <w:suppressLineNumbers w:val="0"/>
        <w:spacing w:line="360" w:lineRule="auto"/>
        <w:rPr>
          <w:rFonts w:hint="default" w:ascii="Arial" w:hAnsi="Arial" w:cs="Arial"/>
        </w:rPr>
      </w:pPr>
    </w:p>
    <w:p w14:paraId="1A7F8D0E">
      <w:pPr>
        <w:pStyle w:val="2"/>
        <w:keepNext w:val="0"/>
        <w:keepLines w:val="0"/>
        <w:widowControl/>
        <w:suppressLineNumbers w:val="0"/>
        <w:spacing w:line="360" w:lineRule="auto"/>
        <w:rPr>
          <w:rFonts w:hint="default" w:ascii="Arial" w:hAnsi="Arial" w:cs="Arial"/>
          <w:sz w:val="28"/>
          <w:szCs w:val="28"/>
        </w:rPr>
      </w:pPr>
      <w:r>
        <w:rPr>
          <w:rFonts w:hint="default" w:ascii="Arial" w:hAnsi="Arial" w:cs="Arial"/>
          <w:sz w:val="28"/>
          <w:szCs w:val="28"/>
        </w:rPr>
        <w:t>14. MÉTODO MOVER_BLOQUE()</w:t>
      </w:r>
    </w:p>
    <w:p w14:paraId="2468DAF6">
      <w:pPr>
        <w:pStyle w:val="94"/>
        <w:keepNext w:val="0"/>
        <w:keepLines w:val="0"/>
        <w:widowControl/>
        <w:suppressLineNumbers w:val="0"/>
        <w:spacing w:line="360" w:lineRule="auto"/>
        <w:rPr>
          <w:rFonts w:hint="default" w:ascii="Arial" w:hAnsi="Arial" w:cs="Arial"/>
        </w:rPr>
      </w:pPr>
      <w:r>
        <w:rPr>
          <w:rFonts w:hint="default" w:ascii="Arial" w:hAnsi="Arial" w:cs="Arial"/>
        </w:rPr>
        <w:t xml:space="preserve">El método </w:t>
      </w:r>
      <w:r>
        <w:rPr>
          <w:rStyle w:val="16"/>
          <w:rFonts w:hint="default" w:ascii="Arial" w:hAnsi="Arial" w:cs="Arial"/>
        </w:rPr>
        <w:t>mover_bloque()</w:t>
      </w:r>
      <w:r>
        <w:rPr>
          <w:rFonts w:hint="default" w:ascii="Arial" w:hAnsi="Arial" w:cs="Arial"/>
        </w:rPr>
        <w:t xml:space="preserve"> controla el desplazamiento de cada bloque.</w:t>
      </w:r>
    </w:p>
    <w:p w14:paraId="0D910309">
      <w:pPr>
        <w:pStyle w:val="94"/>
        <w:keepNext w:val="0"/>
        <w:keepLines w:val="0"/>
        <w:widowControl/>
        <w:suppressLineNumbers w:val="0"/>
        <w:spacing w:line="360" w:lineRule="auto"/>
        <w:rPr>
          <w:rFonts w:hint="default" w:ascii="Arial" w:hAnsi="Arial" w:cs="Arial"/>
        </w:rPr>
      </w:pPr>
      <w:r>
        <w:rPr>
          <w:rFonts w:hint="default" w:ascii="Arial" w:hAnsi="Arial" w:cs="Arial"/>
        </w:rPr>
        <w:t>El programa determina la estación actual y la siguiente estación. Posteriormente calcula el progreso del bloque y modifica su posición dentro del Canvas.</w:t>
      </w:r>
    </w:p>
    <w:p w14:paraId="5FF54D66">
      <w:pPr>
        <w:pStyle w:val="94"/>
        <w:keepNext w:val="0"/>
        <w:keepLines w:val="0"/>
        <w:widowControl/>
        <w:suppressLineNumbers w:val="0"/>
        <w:spacing w:line="360" w:lineRule="auto"/>
        <w:rPr>
          <w:rFonts w:hint="default" w:ascii="Arial" w:hAnsi="Arial" w:cs="Arial"/>
        </w:rPr>
      </w:pPr>
      <w:r>
        <w:rPr>
          <w:rFonts w:hint="default" w:ascii="Arial" w:hAnsi="Arial" w:cs="Arial"/>
        </w:rPr>
        <w:t>Cuando el bloque alcanza una nueva estación, se actualiza su etapa.</w:t>
      </w:r>
    </w:p>
    <w:p w14:paraId="77A3D237">
      <w:pPr>
        <w:pStyle w:val="94"/>
        <w:keepNext w:val="0"/>
        <w:keepLines w:val="0"/>
        <w:widowControl/>
        <w:suppressLineNumbers w:val="0"/>
        <w:spacing w:line="360" w:lineRule="auto"/>
        <w:rPr>
          <w:rFonts w:hint="default" w:ascii="Arial" w:hAnsi="Arial" w:cs="Arial"/>
        </w:rPr>
      </w:pPr>
      <w:r>
        <w:rPr>
          <w:rFonts w:hint="default" w:ascii="Arial" w:hAnsi="Arial" w:cs="Arial"/>
        </w:rPr>
        <w:t>También se realizan diferentes acciones dependiendo de la etapa:</w:t>
      </w:r>
    </w:p>
    <w:p w14:paraId="04DCADF8">
      <w:pPr>
        <w:keepNext w:val="0"/>
        <w:keepLines w:val="0"/>
        <w:widowControl/>
        <w:numPr>
          <w:ilvl w:val="0"/>
          <w:numId w:val="18"/>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Al llegar a producción se actualiza el contador de bloques producidos. </w:t>
      </w:r>
    </w:p>
    <w:p w14:paraId="1993F850">
      <w:pPr>
        <w:keepNext w:val="0"/>
        <w:keepLines w:val="0"/>
        <w:widowControl/>
        <w:numPr>
          <w:ilvl w:val="0"/>
          <w:numId w:val="18"/>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Al llegar al almacén se incrementa el inventario. </w:t>
      </w:r>
    </w:p>
    <w:p w14:paraId="5D7F7C00">
      <w:pPr>
        <w:keepNext w:val="0"/>
        <w:keepLines w:val="0"/>
        <w:widowControl/>
        <w:numPr>
          <w:ilvl w:val="0"/>
          <w:numId w:val="18"/>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Al salir del almacén se reduce el inventario. </w:t>
      </w:r>
    </w:p>
    <w:p w14:paraId="0D4FA9DB">
      <w:pPr>
        <w:keepNext w:val="0"/>
        <w:keepLines w:val="0"/>
        <w:widowControl/>
        <w:numPr>
          <w:ilvl w:val="0"/>
          <w:numId w:val="18"/>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Al llegar al cliente se incrementa el número de pedidos atendidos. </w:t>
      </w:r>
    </w:p>
    <w:p w14:paraId="01E28A9A">
      <w:pPr>
        <w:pStyle w:val="2"/>
        <w:keepNext w:val="0"/>
        <w:keepLines w:val="0"/>
        <w:widowControl/>
        <w:suppressLineNumbers w:val="0"/>
        <w:spacing w:line="360" w:lineRule="auto"/>
        <w:rPr>
          <w:rFonts w:hint="default" w:ascii="Arial" w:hAnsi="Arial" w:cs="Arial"/>
          <w:sz w:val="28"/>
          <w:szCs w:val="28"/>
        </w:rPr>
      </w:pPr>
      <w:r>
        <w:rPr>
          <w:rFonts w:hint="default" w:ascii="Arial" w:hAnsi="Arial" w:cs="Arial"/>
          <w:sz w:val="28"/>
          <w:szCs w:val="28"/>
        </w:rPr>
        <w:t>15. MÉTODO ANIMAR()</w:t>
      </w:r>
    </w:p>
    <w:p w14:paraId="4266A47A">
      <w:pPr>
        <w:pStyle w:val="94"/>
        <w:keepNext w:val="0"/>
        <w:keepLines w:val="0"/>
        <w:widowControl/>
        <w:suppressLineNumbers w:val="0"/>
        <w:spacing w:line="360" w:lineRule="auto"/>
        <w:rPr>
          <w:rFonts w:hint="default" w:ascii="Arial" w:hAnsi="Arial" w:cs="Arial"/>
        </w:rPr>
      </w:pPr>
      <w:r>
        <w:rPr>
          <w:rFonts w:hint="default" w:ascii="Arial" w:hAnsi="Arial" w:cs="Arial"/>
        </w:rPr>
        <w:t xml:space="preserve">El método </w:t>
      </w:r>
      <w:r>
        <w:rPr>
          <w:rStyle w:val="16"/>
          <w:rFonts w:hint="default" w:ascii="Arial" w:hAnsi="Arial" w:cs="Arial"/>
        </w:rPr>
        <w:t>animar()</w:t>
      </w:r>
      <w:r>
        <w:rPr>
          <w:rFonts w:hint="default" w:ascii="Arial" w:hAnsi="Arial" w:cs="Arial"/>
        </w:rPr>
        <w:t xml:space="preserve"> es uno de los elementos principales de la simulación.</w:t>
      </w:r>
    </w:p>
    <w:p w14:paraId="596C9DC2">
      <w:pPr>
        <w:pStyle w:val="94"/>
        <w:keepNext w:val="0"/>
        <w:keepLines w:val="0"/>
        <w:widowControl/>
        <w:suppressLineNumbers w:val="0"/>
        <w:spacing w:line="360" w:lineRule="auto"/>
        <w:rPr>
          <w:rFonts w:hint="default" w:ascii="Arial" w:hAnsi="Arial" w:cs="Arial"/>
        </w:rPr>
      </w:pPr>
      <w:r>
        <w:rPr>
          <w:rFonts w:hint="default" w:ascii="Arial" w:hAnsi="Arial" w:cs="Arial"/>
        </w:rPr>
        <w:t>Este método funciona como un ciclo que se ejecuta periódicamente y permite que los elementos de la simulación se muevan.</w:t>
      </w:r>
    </w:p>
    <w:p w14:paraId="48BE4015">
      <w:pPr>
        <w:pStyle w:val="94"/>
        <w:keepNext w:val="0"/>
        <w:keepLines w:val="0"/>
        <w:widowControl/>
        <w:suppressLineNumbers w:val="0"/>
        <w:spacing w:line="360" w:lineRule="auto"/>
        <w:rPr>
          <w:rFonts w:hint="default" w:ascii="Arial" w:hAnsi="Arial" w:cs="Arial"/>
        </w:rPr>
      </w:pPr>
      <w:r>
        <w:rPr>
          <w:rFonts w:hint="default" w:ascii="Arial" w:hAnsi="Arial" w:cs="Arial"/>
        </w:rPr>
        <w:t>Sus principales funciones son:</w:t>
      </w:r>
    </w:p>
    <w:p w14:paraId="3A21B093">
      <w:pPr>
        <w:keepNext w:val="0"/>
        <w:keepLines w:val="0"/>
        <w:widowControl/>
        <w:numPr>
          <w:ilvl w:val="0"/>
          <w:numId w:val="19"/>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Incrementar el tiempo de simulación. </w:t>
      </w:r>
    </w:p>
    <w:p w14:paraId="29897366">
      <w:pPr>
        <w:keepNext w:val="0"/>
        <w:keepLines w:val="0"/>
        <w:widowControl/>
        <w:numPr>
          <w:ilvl w:val="0"/>
          <w:numId w:val="19"/>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Crear nuevos bloques. </w:t>
      </w:r>
    </w:p>
    <w:p w14:paraId="36416263">
      <w:pPr>
        <w:keepNext w:val="0"/>
        <w:keepLines w:val="0"/>
        <w:widowControl/>
        <w:numPr>
          <w:ilvl w:val="0"/>
          <w:numId w:val="19"/>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Mover los bloques existentes. </w:t>
      </w:r>
    </w:p>
    <w:p w14:paraId="370ADD4B">
      <w:pPr>
        <w:keepNext w:val="0"/>
        <w:keepLines w:val="0"/>
        <w:widowControl/>
        <w:numPr>
          <w:ilvl w:val="0"/>
          <w:numId w:val="19"/>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Actualizar el estado del proceso. </w:t>
      </w:r>
    </w:p>
    <w:p w14:paraId="57B00779">
      <w:pPr>
        <w:keepNext w:val="0"/>
        <w:keepLines w:val="0"/>
        <w:widowControl/>
        <w:numPr>
          <w:ilvl w:val="0"/>
          <w:numId w:val="19"/>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Actualizar los indicadores. </w:t>
      </w:r>
    </w:p>
    <w:p w14:paraId="50C65B79">
      <w:pPr>
        <w:keepNext w:val="0"/>
        <w:keepLines w:val="0"/>
        <w:widowControl/>
        <w:numPr>
          <w:ilvl w:val="0"/>
          <w:numId w:val="19"/>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Detectar la llegada de bloques al cliente. </w:t>
      </w:r>
    </w:p>
    <w:p w14:paraId="698FB0D3">
      <w:pPr>
        <w:keepNext w:val="0"/>
        <w:keepLines w:val="0"/>
        <w:widowControl/>
        <w:numPr>
          <w:ilvl w:val="0"/>
          <w:numId w:val="19"/>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Volver a ejecutar el ciclo mediante </w:t>
      </w:r>
      <w:r>
        <w:rPr>
          <w:rStyle w:val="16"/>
          <w:rFonts w:hint="default" w:ascii="Arial" w:hAnsi="Arial" w:cs="Arial"/>
        </w:rPr>
        <w:t>root.after()</w:t>
      </w:r>
      <w:r>
        <w:rPr>
          <w:rFonts w:hint="default" w:ascii="Arial" w:hAnsi="Arial" w:cs="Arial"/>
        </w:rPr>
        <w:t xml:space="preserve">. </w:t>
      </w:r>
    </w:p>
    <w:p w14:paraId="498B9E75">
      <w:pPr>
        <w:pStyle w:val="94"/>
        <w:keepNext w:val="0"/>
        <w:keepLines w:val="0"/>
        <w:widowControl/>
        <w:suppressLineNumbers w:val="0"/>
        <w:spacing w:line="360" w:lineRule="auto"/>
        <w:rPr>
          <w:rFonts w:hint="default" w:ascii="Arial" w:hAnsi="Arial" w:cs="Arial"/>
        </w:rPr>
      </w:pPr>
      <w:r>
        <w:rPr>
          <w:rFonts w:hint="default" w:ascii="Arial" w:hAnsi="Arial" w:cs="Arial"/>
        </w:rPr>
        <w:t xml:space="preserve">El uso de </w:t>
      </w:r>
      <w:r>
        <w:rPr>
          <w:rStyle w:val="16"/>
          <w:rFonts w:hint="default" w:ascii="Arial" w:hAnsi="Arial" w:cs="Arial"/>
        </w:rPr>
        <w:t>root.after()</w:t>
      </w:r>
      <w:r>
        <w:rPr>
          <w:rFonts w:hint="default" w:ascii="Arial" w:hAnsi="Arial" w:cs="Arial"/>
        </w:rPr>
        <w:t xml:space="preserve"> permite realizar la animación sin bloquear la interfaz gráfica.</w:t>
      </w:r>
    </w:p>
    <w:p w14:paraId="072A8CA0">
      <w:pPr>
        <w:keepNext w:val="0"/>
        <w:keepLines w:val="0"/>
        <w:widowControl/>
        <w:suppressLineNumbers w:val="0"/>
        <w:spacing w:line="360" w:lineRule="auto"/>
        <w:rPr>
          <w:rFonts w:hint="default" w:ascii="Arial" w:hAnsi="Arial" w:cs="Arial"/>
        </w:rPr>
      </w:pPr>
    </w:p>
    <w:p w14:paraId="5B9FEA7E">
      <w:pPr>
        <w:pStyle w:val="2"/>
        <w:keepNext w:val="0"/>
        <w:keepLines w:val="0"/>
        <w:widowControl/>
        <w:suppressLineNumbers w:val="0"/>
        <w:spacing w:line="360" w:lineRule="auto"/>
        <w:rPr>
          <w:rFonts w:hint="default" w:ascii="Arial" w:hAnsi="Arial" w:cs="Arial"/>
          <w:sz w:val="28"/>
          <w:szCs w:val="28"/>
        </w:rPr>
      </w:pPr>
      <w:r>
        <w:rPr>
          <w:rFonts w:hint="default" w:ascii="Arial" w:hAnsi="Arial" w:cs="Arial"/>
          <w:sz w:val="28"/>
          <w:szCs w:val="28"/>
        </w:rPr>
        <w:t>16. CONTROL DE VELOCIDAD</w:t>
      </w:r>
    </w:p>
    <w:p w14:paraId="1AA8C3F0">
      <w:pPr>
        <w:pStyle w:val="94"/>
        <w:keepNext w:val="0"/>
        <w:keepLines w:val="0"/>
        <w:widowControl/>
        <w:suppressLineNumbers w:val="0"/>
        <w:spacing w:line="360" w:lineRule="auto"/>
        <w:rPr>
          <w:rFonts w:hint="default" w:ascii="Arial" w:hAnsi="Arial" w:cs="Arial"/>
        </w:rPr>
      </w:pPr>
      <w:r>
        <w:rPr>
          <w:rFonts w:hint="default" w:ascii="Arial" w:hAnsi="Arial" w:cs="Arial"/>
        </w:rPr>
        <w:t>La simulación cuenta con tres velocidades:</w:t>
      </w:r>
    </w:p>
    <w:p w14:paraId="65218F41">
      <w:pPr>
        <w:pStyle w:val="4"/>
        <w:keepNext w:val="0"/>
        <w:keepLines w:val="0"/>
        <w:widowControl/>
        <w:suppressLineNumbers w:val="0"/>
        <w:spacing w:line="360" w:lineRule="auto"/>
        <w:rPr>
          <w:rFonts w:hint="default" w:ascii="Arial" w:hAnsi="Arial" w:cs="Arial"/>
        </w:rPr>
      </w:pPr>
      <w:r>
        <w:rPr>
          <w:rFonts w:hint="default" w:ascii="Arial" w:hAnsi="Arial" w:cs="Arial"/>
        </w:rPr>
        <w:t>Lenta</w:t>
      </w:r>
    </w:p>
    <w:p w14:paraId="631A1CEA">
      <w:pPr>
        <w:pStyle w:val="94"/>
        <w:keepNext w:val="0"/>
        <w:keepLines w:val="0"/>
        <w:widowControl/>
        <w:suppressLineNumbers w:val="0"/>
        <w:spacing w:line="360" w:lineRule="auto"/>
        <w:rPr>
          <w:rFonts w:hint="default" w:ascii="Arial" w:hAnsi="Arial" w:cs="Arial"/>
        </w:rPr>
      </w:pPr>
      <w:r>
        <w:rPr>
          <w:rFonts w:hint="default" w:ascii="Arial" w:hAnsi="Arial" w:cs="Arial"/>
        </w:rPr>
        <w:t>Permite observar con mayor detalle el movimiento de los productos.</w:t>
      </w:r>
    </w:p>
    <w:p w14:paraId="7C52113D">
      <w:pPr>
        <w:pStyle w:val="4"/>
        <w:keepNext w:val="0"/>
        <w:keepLines w:val="0"/>
        <w:widowControl/>
        <w:suppressLineNumbers w:val="0"/>
        <w:spacing w:line="360" w:lineRule="auto"/>
        <w:rPr>
          <w:rFonts w:hint="default" w:ascii="Arial" w:hAnsi="Arial" w:cs="Arial"/>
        </w:rPr>
      </w:pPr>
      <w:r>
        <w:rPr>
          <w:rFonts w:hint="default" w:ascii="Arial" w:hAnsi="Arial" w:cs="Arial"/>
        </w:rPr>
        <w:t>Normal</w:t>
      </w:r>
    </w:p>
    <w:p w14:paraId="26291B06">
      <w:pPr>
        <w:pStyle w:val="94"/>
        <w:keepNext w:val="0"/>
        <w:keepLines w:val="0"/>
        <w:widowControl/>
        <w:suppressLineNumbers w:val="0"/>
        <w:spacing w:line="360" w:lineRule="auto"/>
        <w:rPr>
          <w:rFonts w:hint="default" w:ascii="Arial" w:hAnsi="Arial" w:cs="Arial"/>
        </w:rPr>
      </w:pPr>
      <w:r>
        <w:rPr>
          <w:rFonts w:hint="default" w:ascii="Arial" w:hAnsi="Arial" w:cs="Arial"/>
        </w:rPr>
        <w:t>Utiliza la velocidad estándar de la simulación.</w:t>
      </w:r>
    </w:p>
    <w:p w14:paraId="114BCAF9">
      <w:pPr>
        <w:pStyle w:val="4"/>
        <w:keepNext w:val="0"/>
        <w:keepLines w:val="0"/>
        <w:widowControl/>
        <w:suppressLineNumbers w:val="0"/>
        <w:spacing w:line="360" w:lineRule="auto"/>
        <w:rPr>
          <w:rFonts w:hint="default" w:ascii="Arial" w:hAnsi="Arial" w:cs="Arial"/>
        </w:rPr>
      </w:pPr>
      <w:r>
        <w:rPr>
          <w:rFonts w:hint="default" w:ascii="Arial" w:hAnsi="Arial" w:cs="Arial"/>
        </w:rPr>
        <w:t>Rápida</w:t>
      </w:r>
    </w:p>
    <w:p w14:paraId="67B9613E">
      <w:pPr>
        <w:pStyle w:val="94"/>
        <w:keepNext w:val="0"/>
        <w:keepLines w:val="0"/>
        <w:widowControl/>
        <w:suppressLineNumbers w:val="0"/>
        <w:spacing w:line="360" w:lineRule="auto"/>
        <w:rPr>
          <w:rFonts w:hint="default" w:ascii="Arial" w:hAnsi="Arial" w:cs="Arial"/>
        </w:rPr>
      </w:pPr>
      <w:r>
        <w:rPr>
          <w:rFonts w:hint="default" w:ascii="Arial" w:hAnsi="Arial" w:cs="Arial"/>
        </w:rPr>
        <w:t>Permite acelerar el proceso para observar una mayor cantidad de eventos en menor tiempo.</w:t>
      </w:r>
    </w:p>
    <w:p w14:paraId="4253EA06">
      <w:pPr>
        <w:pStyle w:val="94"/>
        <w:keepNext w:val="0"/>
        <w:keepLines w:val="0"/>
        <w:widowControl/>
        <w:suppressLineNumbers w:val="0"/>
        <w:spacing w:line="360" w:lineRule="auto"/>
        <w:rPr>
          <w:rFonts w:hint="default" w:ascii="Arial" w:hAnsi="Arial" w:cs="Arial"/>
        </w:rPr>
      </w:pPr>
      <w:r>
        <w:rPr>
          <w:rFonts w:hint="default" w:ascii="Arial" w:hAnsi="Arial" w:cs="Arial"/>
        </w:rPr>
        <w:t xml:space="preserve">La velocidad se modifica mediante el método </w:t>
      </w:r>
      <w:r>
        <w:rPr>
          <w:rStyle w:val="16"/>
          <w:rFonts w:hint="default" w:ascii="Arial" w:hAnsi="Arial" w:cs="Arial"/>
        </w:rPr>
        <w:t>cambiar_velocidad()</w:t>
      </w:r>
      <w:r>
        <w:rPr>
          <w:rFonts w:hint="default" w:ascii="Arial" w:hAnsi="Arial" w:cs="Arial"/>
        </w:rPr>
        <w:t>.</w:t>
      </w:r>
    </w:p>
    <w:p w14:paraId="5ED87DD1">
      <w:pPr>
        <w:keepNext w:val="0"/>
        <w:keepLines w:val="0"/>
        <w:widowControl/>
        <w:suppressLineNumbers w:val="0"/>
        <w:spacing w:line="360" w:lineRule="auto"/>
        <w:rPr>
          <w:rFonts w:hint="default" w:ascii="Arial" w:hAnsi="Arial" w:cs="Arial"/>
        </w:rPr>
      </w:pPr>
    </w:p>
    <w:p w14:paraId="0D028EC3">
      <w:pPr>
        <w:pStyle w:val="2"/>
        <w:keepNext w:val="0"/>
        <w:keepLines w:val="0"/>
        <w:widowControl/>
        <w:suppressLineNumbers w:val="0"/>
        <w:spacing w:line="360" w:lineRule="auto"/>
        <w:rPr>
          <w:rFonts w:hint="default" w:ascii="Arial" w:hAnsi="Arial" w:cs="Arial"/>
          <w:sz w:val="28"/>
          <w:szCs w:val="28"/>
        </w:rPr>
      </w:pPr>
      <w:r>
        <w:rPr>
          <w:rFonts w:hint="default" w:ascii="Arial" w:hAnsi="Arial" w:cs="Arial"/>
          <w:sz w:val="28"/>
          <w:szCs w:val="28"/>
        </w:rPr>
        <w:t>17. BOTÓN INICIAR</w:t>
      </w:r>
    </w:p>
    <w:p w14:paraId="6FD629B2">
      <w:pPr>
        <w:pStyle w:val="94"/>
        <w:keepNext w:val="0"/>
        <w:keepLines w:val="0"/>
        <w:widowControl/>
        <w:suppressLineNumbers w:val="0"/>
        <w:spacing w:line="360" w:lineRule="auto"/>
        <w:rPr>
          <w:rFonts w:hint="default" w:ascii="Arial" w:hAnsi="Arial" w:cs="Arial"/>
        </w:rPr>
      </w:pPr>
      <w:r>
        <w:rPr>
          <w:rFonts w:hint="default" w:ascii="Arial" w:hAnsi="Arial" w:cs="Arial"/>
        </w:rPr>
        <w:t xml:space="preserve">El método </w:t>
      </w:r>
      <w:r>
        <w:rPr>
          <w:rStyle w:val="16"/>
          <w:rFonts w:hint="default" w:ascii="Arial" w:hAnsi="Arial" w:cs="Arial"/>
        </w:rPr>
        <w:t>iniciar()</w:t>
      </w:r>
      <w:r>
        <w:rPr>
          <w:rFonts w:hint="default" w:ascii="Arial" w:hAnsi="Arial" w:cs="Arial"/>
        </w:rPr>
        <w:t xml:space="preserve"> activa la variable que controla el funcionamiento de la simulación.</w:t>
      </w:r>
    </w:p>
    <w:p w14:paraId="39891874">
      <w:pPr>
        <w:pStyle w:val="94"/>
        <w:keepNext w:val="0"/>
        <w:keepLines w:val="0"/>
        <w:widowControl/>
        <w:suppressLineNumbers w:val="0"/>
        <w:spacing w:line="360" w:lineRule="auto"/>
        <w:rPr>
          <w:rFonts w:hint="default" w:ascii="Arial" w:hAnsi="Arial" w:cs="Arial"/>
        </w:rPr>
      </w:pPr>
      <w:r>
        <w:rPr>
          <w:rFonts w:hint="default" w:ascii="Arial" w:hAnsi="Arial" w:cs="Arial"/>
        </w:rPr>
        <w:t xml:space="preserve">Cuando el usuario presiona el botón </w:t>
      </w:r>
      <w:r>
        <w:rPr>
          <w:rStyle w:val="29"/>
          <w:rFonts w:hint="default" w:ascii="Arial" w:hAnsi="Arial" w:cs="Arial"/>
        </w:rPr>
        <w:t>Iniciar</w:t>
      </w:r>
      <w:r>
        <w:rPr>
          <w:rFonts w:hint="default" w:ascii="Arial" w:hAnsi="Arial" w:cs="Arial"/>
        </w:rPr>
        <w:t>, el estado cambia a:</w:t>
      </w:r>
    </w:p>
    <w:p w14:paraId="30E01CFD">
      <w:pPr>
        <w:pStyle w:val="94"/>
        <w:keepNext w:val="0"/>
        <w:keepLines w:val="0"/>
        <w:widowControl/>
        <w:suppressLineNumbers w:val="0"/>
        <w:spacing w:line="360" w:lineRule="auto"/>
        <w:rPr>
          <w:rFonts w:hint="default" w:ascii="Arial" w:hAnsi="Arial" w:cs="Arial"/>
        </w:rPr>
      </w:pPr>
      <w:r>
        <w:rPr>
          <w:rStyle w:val="29"/>
          <w:rFonts w:hint="default" w:ascii="Arial" w:hAnsi="Arial" w:cs="Arial"/>
        </w:rPr>
        <w:t>SIMULACIÓN EN EJECUCIÓN</w:t>
      </w:r>
    </w:p>
    <w:p w14:paraId="21666DA0">
      <w:pPr>
        <w:pStyle w:val="94"/>
        <w:keepNext w:val="0"/>
        <w:keepLines w:val="0"/>
        <w:widowControl/>
        <w:suppressLineNumbers w:val="0"/>
        <w:spacing w:line="360" w:lineRule="auto"/>
        <w:rPr>
          <w:rFonts w:hint="default" w:ascii="Arial" w:hAnsi="Arial" w:cs="Arial"/>
        </w:rPr>
      </w:pPr>
      <w:r>
        <w:rPr>
          <w:rFonts w:hint="default" w:ascii="Arial" w:hAnsi="Arial" w:cs="Arial"/>
        </w:rPr>
        <w:t xml:space="preserve">y comienza el método </w:t>
      </w:r>
      <w:r>
        <w:rPr>
          <w:rStyle w:val="16"/>
          <w:rFonts w:hint="default" w:ascii="Arial" w:hAnsi="Arial" w:cs="Arial"/>
        </w:rPr>
        <w:t>animar()</w:t>
      </w:r>
      <w:r>
        <w:rPr>
          <w:rFonts w:hint="default" w:ascii="Arial" w:hAnsi="Arial" w:cs="Arial"/>
        </w:rPr>
        <w:t>.</w:t>
      </w:r>
    </w:p>
    <w:p w14:paraId="209778D8">
      <w:pPr>
        <w:keepNext w:val="0"/>
        <w:keepLines w:val="0"/>
        <w:widowControl/>
        <w:suppressLineNumbers w:val="0"/>
        <w:spacing w:line="360" w:lineRule="auto"/>
        <w:rPr>
          <w:rFonts w:hint="default" w:ascii="Arial" w:hAnsi="Arial" w:cs="Arial"/>
        </w:rPr>
      </w:pPr>
    </w:p>
    <w:p w14:paraId="7BF2DC0F">
      <w:pPr>
        <w:pStyle w:val="2"/>
        <w:keepNext w:val="0"/>
        <w:keepLines w:val="0"/>
        <w:widowControl/>
        <w:suppressLineNumbers w:val="0"/>
        <w:spacing w:line="360" w:lineRule="auto"/>
        <w:rPr>
          <w:rFonts w:hint="default" w:ascii="Arial" w:hAnsi="Arial" w:cs="Arial"/>
          <w:sz w:val="28"/>
          <w:szCs w:val="28"/>
        </w:rPr>
      </w:pPr>
      <w:r>
        <w:rPr>
          <w:rFonts w:hint="default" w:ascii="Arial" w:hAnsi="Arial" w:cs="Arial"/>
          <w:sz w:val="28"/>
          <w:szCs w:val="28"/>
        </w:rPr>
        <w:t>18. BOTÓN PAUSAR</w:t>
      </w:r>
    </w:p>
    <w:p w14:paraId="75B7BF00">
      <w:pPr>
        <w:pStyle w:val="94"/>
        <w:keepNext w:val="0"/>
        <w:keepLines w:val="0"/>
        <w:widowControl/>
        <w:suppressLineNumbers w:val="0"/>
        <w:spacing w:line="360" w:lineRule="auto"/>
        <w:rPr>
          <w:rFonts w:hint="default" w:ascii="Arial" w:hAnsi="Arial" w:cs="Arial"/>
        </w:rPr>
      </w:pPr>
      <w:r>
        <w:rPr>
          <w:rFonts w:hint="default" w:ascii="Arial" w:hAnsi="Arial" w:cs="Arial"/>
        </w:rPr>
        <w:t xml:space="preserve">El método </w:t>
      </w:r>
      <w:r>
        <w:rPr>
          <w:rStyle w:val="16"/>
          <w:rFonts w:hint="default" w:ascii="Arial" w:hAnsi="Arial" w:cs="Arial"/>
        </w:rPr>
        <w:t>pausar()</w:t>
      </w:r>
      <w:r>
        <w:rPr>
          <w:rFonts w:hint="default" w:ascii="Arial" w:hAnsi="Arial" w:cs="Arial"/>
        </w:rPr>
        <w:t xml:space="preserve"> detiene temporalmente la simulación.</w:t>
      </w:r>
    </w:p>
    <w:p w14:paraId="2201E3C0">
      <w:pPr>
        <w:pStyle w:val="94"/>
        <w:keepNext w:val="0"/>
        <w:keepLines w:val="0"/>
        <w:widowControl/>
        <w:suppressLineNumbers w:val="0"/>
        <w:spacing w:line="360" w:lineRule="auto"/>
        <w:rPr>
          <w:rFonts w:hint="default" w:ascii="Arial" w:hAnsi="Arial" w:cs="Arial"/>
        </w:rPr>
      </w:pPr>
      <w:r>
        <w:rPr>
          <w:rFonts w:hint="default" w:ascii="Arial" w:hAnsi="Arial" w:cs="Arial"/>
        </w:rPr>
        <w:t>Los datos no se eliminan, por lo que el usuario puede continuar posteriormente.</w:t>
      </w:r>
    </w:p>
    <w:p w14:paraId="6B618D2E">
      <w:pPr>
        <w:pStyle w:val="94"/>
        <w:keepNext w:val="0"/>
        <w:keepLines w:val="0"/>
        <w:widowControl/>
        <w:suppressLineNumbers w:val="0"/>
        <w:spacing w:line="360" w:lineRule="auto"/>
        <w:rPr>
          <w:rFonts w:hint="default" w:ascii="Arial" w:hAnsi="Arial" w:cs="Arial"/>
        </w:rPr>
      </w:pPr>
      <w:r>
        <w:rPr>
          <w:rFonts w:hint="default" w:ascii="Arial" w:hAnsi="Arial" w:cs="Arial"/>
        </w:rPr>
        <w:t>El estado mostrado cambia a:</w:t>
      </w:r>
    </w:p>
    <w:p w14:paraId="367DB2AC">
      <w:pPr>
        <w:pStyle w:val="94"/>
        <w:keepNext w:val="0"/>
        <w:keepLines w:val="0"/>
        <w:widowControl/>
        <w:suppressLineNumbers w:val="0"/>
        <w:spacing w:line="360" w:lineRule="auto"/>
        <w:rPr>
          <w:rFonts w:hint="default" w:ascii="Arial" w:hAnsi="Arial" w:cs="Arial"/>
        </w:rPr>
      </w:pPr>
      <w:r>
        <w:rPr>
          <w:rStyle w:val="29"/>
          <w:rFonts w:hint="default" w:ascii="Arial" w:hAnsi="Arial" w:cs="Arial"/>
        </w:rPr>
        <w:t>SIMULACIÓN PAUSADA</w:t>
      </w:r>
    </w:p>
    <w:p w14:paraId="19125EF4">
      <w:pPr>
        <w:keepNext w:val="0"/>
        <w:keepLines w:val="0"/>
        <w:widowControl/>
        <w:suppressLineNumbers w:val="0"/>
        <w:spacing w:line="360" w:lineRule="auto"/>
        <w:rPr>
          <w:rFonts w:hint="default" w:ascii="Arial" w:hAnsi="Arial" w:cs="Arial"/>
        </w:rPr>
      </w:pPr>
    </w:p>
    <w:p w14:paraId="2ADE4243">
      <w:pPr>
        <w:pStyle w:val="2"/>
        <w:keepNext w:val="0"/>
        <w:keepLines w:val="0"/>
        <w:widowControl/>
        <w:suppressLineNumbers w:val="0"/>
        <w:spacing w:line="360" w:lineRule="auto"/>
        <w:rPr>
          <w:rFonts w:hint="default" w:ascii="Arial" w:hAnsi="Arial" w:cs="Arial"/>
          <w:sz w:val="28"/>
          <w:szCs w:val="28"/>
        </w:rPr>
      </w:pPr>
      <w:r>
        <w:rPr>
          <w:rFonts w:hint="default" w:ascii="Arial" w:hAnsi="Arial" w:cs="Arial"/>
          <w:sz w:val="28"/>
          <w:szCs w:val="28"/>
        </w:rPr>
        <w:t>19. BOTÓN REINICIAR</w:t>
      </w:r>
    </w:p>
    <w:p w14:paraId="01866F30">
      <w:pPr>
        <w:pStyle w:val="94"/>
        <w:keepNext w:val="0"/>
        <w:keepLines w:val="0"/>
        <w:widowControl/>
        <w:suppressLineNumbers w:val="0"/>
        <w:spacing w:line="360" w:lineRule="auto"/>
        <w:rPr>
          <w:rFonts w:hint="default" w:ascii="Arial" w:hAnsi="Arial" w:cs="Arial"/>
        </w:rPr>
      </w:pPr>
      <w:r>
        <w:rPr>
          <w:rFonts w:hint="default" w:ascii="Arial" w:hAnsi="Arial" w:cs="Arial"/>
        </w:rPr>
        <w:t xml:space="preserve">El método </w:t>
      </w:r>
      <w:r>
        <w:rPr>
          <w:rStyle w:val="16"/>
          <w:rFonts w:hint="default" w:ascii="Arial" w:hAnsi="Arial" w:cs="Arial"/>
        </w:rPr>
        <w:t>reiniciar()</w:t>
      </w:r>
      <w:r>
        <w:rPr>
          <w:rFonts w:hint="default" w:ascii="Arial" w:hAnsi="Arial" w:cs="Arial"/>
        </w:rPr>
        <w:t xml:space="preserve"> devuelve la simulación al estado inicial.</w:t>
      </w:r>
    </w:p>
    <w:p w14:paraId="46165397">
      <w:pPr>
        <w:pStyle w:val="94"/>
        <w:keepNext w:val="0"/>
        <w:keepLines w:val="0"/>
        <w:widowControl/>
        <w:suppressLineNumbers w:val="0"/>
        <w:spacing w:line="360" w:lineRule="auto"/>
        <w:rPr>
          <w:rFonts w:hint="default" w:ascii="Arial" w:hAnsi="Arial" w:cs="Arial"/>
        </w:rPr>
      </w:pPr>
      <w:r>
        <w:rPr>
          <w:rFonts w:hint="default" w:ascii="Arial" w:hAnsi="Arial" w:cs="Arial"/>
        </w:rPr>
        <w:t>Se reinician:</w:t>
      </w:r>
    </w:p>
    <w:p w14:paraId="36C91F90">
      <w:pPr>
        <w:keepNext w:val="0"/>
        <w:keepLines w:val="0"/>
        <w:widowControl/>
        <w:numPr>
          <w:ilvl w:val="0"/>
          <w:numId w:val="20"/>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Tiempo. </w:t>
      </w:r>
    </w:p>
    <w:p w14:paraId="6609EE96">
      <w:pPr>
        <w:keepNext w:val="0"/>
        <w:keepLines w:val="0"/>
        <w:widowControl/>
        <w:numPr>
          <w:ilvl w:val="0"/>
          <w:numId w:val="20"/>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Producción. </w:t>
      </w:r>
    </w:p>
    <w:p w14:paraId="45E116F2">
      <w:pPr>
        <w:keepNext w:val="0"/>
        <w:keepLines w:val="0"/>
        <w:widowControl/>
        <w:numPr>
          <w:ilvl w:val="0"/>
          <w:numId w:val="20"/>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Inventario. </w:t>
      </w:r>
    </w:p>
    <w:p w14:paraId="7D458BD4">
      <w:pPr>
        <w:keepNext w:val="0"/>
        <w:keepLines w:val="0"/>
        <w:widowControl/>
        <w:numPr>
          <w:ilvl w:val="0"/>
          <w:numId w:val="20"/>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Pedidos. </w:t>
      </w:r>
    </w:p>
    <w:p w14:paraId="7DFAF397">
      <w:pPr>
        <w:keepNext w:val="0"/>
        <w:keepLines w:val="0"/>
        <w:widowControl/>
        <w:numPr>
          <w:ilvl w:val="0"/>
          <w:numId w:val="20"/>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Número de bloques. </w:t>
      </w:r>
    </w:p>
    <w:p w14:paraId="686521CB">
      <w:pPr>
        <w:keepNext w:val="0"/>
        <w:keepLines w:val="0"/>
        <w:widowControl/>
        <w:numPr>
          <w:ilvl w:val="0"/>
          <w:numId w:val="20"/>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Lista de bloques. </w:t>
      </w:r>
    </w:p>
    <w:p w14:paraId="33444523">
      <w:pPr>
        <w:keepNext w:val="0"/>
        <w:keepLines w:val="0"/>
        <w:widowControl/>
        <w:numPr>
          <w:ilvl w:val="0"/>
          <w:numId w:val="20"/>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Estado de la simulación. </w:t>
      </w:r>
    </w:p>
    <w:p w14:paraId="4A4B9460">
      <w:pPr>
        <w:pStyle w:val="94"/>
        <w:keepNext w:val="0"/>
        <w:keepLines w:val="0"/>
        <w:widowControl/>
        <w:suppressLineNumbers w:val="0"/>
        <w:spacing w:line="360" w:lineRule="auto"/>
        <w:rPr>
          <w:rFonts w:hint="default" w:ascii="Arial" w:hAnsi="Arial" w:cs="Arial"/>
        </w:rPr>
      </w:pPr>
      <w:r>
        <w:rPr>
          <w:rFonts w:hint="default" w:ascii="Arial" w:hAnsi="Arial" w:cs="Arial"/>
        </w:rPr>
        <w:t>Posteriormente se vuelve a dibujar el escenario inicial.</w:t>
      </w:r>
    </w:p>
    <w:p w14:paraId="2EE7A09E">
      <w:pPr>
        <w:keepNext w:val="0"/>
        <w:keepLines w:val="0"/>
        <w:widowControl/>
        <w:suppressLineNumbers w:val="0"/>
        <w:spacing w:line="360" w:lineRule="auto"/>
        <w:rPr>
          <w:rFonts w:hint="default" w:ascii="Arial" w:hAnsi="Arial" w:cs="Arial"/>
        </w:rPr>
      </w:pPr>
    </w:p>
    <w:p w14:paraId="5DABDE9F">
      <w:pPr>
        <w:pStyle w:val="2"/>
        <w:keepNext w:val="0"/>
        <w:keepLines w:val="0"/>
        <w:widowControl/>
        <w:suppressLineNumbers w:val="0"/>
        <w:spacing w:line="360" w:lineRule="auto"/>
        <w:rPr>
          <w:rFonts w:hint="default" w:ascii="Arial" w:hAnsi="Arial" w:cs="Arial"/>
          <w:sz w:val="28"/>
          <w:szCs w:val="28"/>
        </w:rPr>
      </w:pPr>
      <w:r>
        <w:rPr>
          <w:rFonts w:hint="default" w:ascii="Arial" w:hAnsi="Arial" w:cs="Arial"/>
          <w:sz w:val="28"/>
          <w:szCs w:val="28"/>
        </w:rPr>
        <w:t>20. INDICADORES DE LA SIMULACIÓN</w:t>
      </w:r>
    </w:p>
    <w:p w14:paraId="588419DB">
      <w:pPr>
        <w:pStyle w:val="94"/>
        <w:keepNext w:val="0"/>
        <w:keepLines w:val="0"/>
        <w:widowControl/>
        <w:suppressLineNumbers w:val="0"/>
        <w:spacing w:line="360" w:lineRule="auto"/>
        <w:rPr>
          <w:rFonts w:hint="default" w:ascii="Arial" w:hAnsi="Arial" w:cs="Arial"/>
        </w:rPr>
      </w:pPr>
      <w:r>
        <w:rPr>
          <w:rFonts w:hint="default" w:ascii="Arial" w:hAnsi="Arial" w:cs="Arial"/>
        </w:rPr>
        <w:t>La interfaz contiene cinco indicadores principales.</w:t>
      </w:r>
    </w:p>
    <w:p w14:paraId="5BEAC298">
      <w:pPr>
        <w:pStyle w:val="4"/>
        <w:keepNext w:val="0"/>
        <w:keepLines w:val="0"/>
        <w:widowControl/>
        <w:suppressLineNumbers w:val="0"/>
        <w:spacing w:line="360" w:lineRule="auto"/>
        <w:rPr>
          <w:rFonts w:hint="default" w:ascii="Arial" w:hAnsi="Arial" w:cs="Arial"/>
        </w:rPr>
      </w:pPr>
      <w:r>
        <w:rPr>
          <w:rFonts w:hint="default" w:ascii="Arial" w:hAnsi="Arial" w:cs="Arial"/>
        </w:rPr>
        <w:t>Estado</w:t>
      </w:r>
    </w:p>
    <w:p w14:paraId="4663569B">
      <w:pPr>
        <w:pStyle w:val="94"/>
        <w:keepNext w:val="0"/>
        <w:keepLines w:val="0"/>
        <w:widowControl/>
        <w:suppressLineNumbers w:val="0"/>
        <w:spacing w:line="360" w:lineRule="auto"/>
        <w:rPr>
          <w:rFonts w:hint="default" w:ascii="Arial" w:hAnsi="Arial" w:cs="Arial"/>
        </w:rPr>
      </w:pPr>
      <w:r>
        <w:rPr>
          <w:rFonts w:hint="default" w:ascii="Arial" w:hAnsi="Arial" w:cs="Arial"/>
        </w:rPr>
        <w:t>Muestra la situación actual de la simulación.</w:t>
      </w:r>
    </w:p>
    <w:p w14:paraId="4B40DD9C">
      <w:pPr>
        <w:pStyle w:val="94"/>
        <w:keepNext w:val="0"/>
        <w:keepLines w:val="0"/>
        <w:widowControl/>
        <w:suppressLineNumbers w:val="0"/>
        <w:spacing w:line="360" w:lineRule="auto"/>
        <w:rPr>
          <w:rFonts w:hint="default" w:ascii="Arial" w:hAnsi="Arial" w:cs="Arial"/>
        </w:rPr>
      </w:pPr>
      <w:r>
        <w:rPr>
          <w:rFonts w:hint="default" w:ascii="Arial" w:hAnsi="Arial" w:cs="Arial"/>
        </w:rPr>
        <w:t>Ejemplos:</w:t>
      </w:r>
    </w:p>
    <w:p w14:paraId="3A532DEC">
      <w:pPr>
        <w:keepNext w:val="0"/>
        <w:keepLines w:val="0"/>
        <w:widowControl/>
        <w:numPr>
          <w:ilvl w:val="0"/>
          <w:numId w:val="21"/>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LISTO PARA INICIAR. </w:t>
      </w:r>
    </w:p>
    <w:p w14:paraId="095760D8">
      <w:pPr>
        <w:keepNext w:val="0"/>
        <w:keepLines w:val="0"/>
        <w:widowControl/>
        <w:numPr>
          <w:ilvl w:val="0"/>
          <w:numId w:val="21"/>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SIMULACIÓN EN EJECUCIÓN. </w:t>
      </w:r>
    </w:p>
    <w:p w14:paraId="56827E06">
      <w:pPr>
        <w:keepNext w:val="0"/>
        <w:keepLines w:val="0"/>
        <w:widowControl/>
        <w:numPr>
          <w:ilvl w:val="0"/>
          <w:numId w:val="21"/>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SIMULACIÓN PAUSADA. </w:t>
      </w:r>
    </w:p>
    <w:p w14:paraId="11575A8A">
      <w:pPr>
        <w:keepNext w:val="0"/>
        <w:keepLines w:val="0"/>
        <w:widowControl/>
        <w:numPr>
          <w:ilvl w:val="0"/>
          <w:numId w:val="21"/>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PROCESANDO BLOQUES. </w:t>
      </w:r>
    </w:p>
    <w:p w14:paraId="7DE5C56F">
      <w:pPr>
        <w:keepNext w:val="0"/>
        <w:keepLines w:val="0"/>
        <w:widowControl/>
        <w:numPr>
          <w:ilvl w:val="0"/>
          <w:numId w:val="21"/>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ESPERANDO PRODUCCIÓN. </w:t>
      </w:r>
    </w:p>
    <w:p w14:paraId="0DE16DBC">
      <w:pPr>
        <w:pStyle w:val="4"/>
        <w:keepNext w:val="0"/>
        <w:keepLines w:val="0"/>
        <w:widowControl/>
        <w:suppressLineNumbers w:val="0"/>
        <w:spacing w:line="360" w:lineRule="auto"/>
        <w:rPr>
          <w:rFonts w:hint="default" w:ascii="Arial" w:hAnsi="Arial" w:cs="Arial"/>
        </w:rPr>
      </w:pPr>
      <w:r>
        <w:rPr>
          <w:rFonts w:hint="default" w:ascii="Arial" w:hAnsi="Arial" w:cs="Arial"/>
        </w:rPr>
        <w:t>Tiempo</w:t>
      </w:r>
    </w:p>
    <w:p w14:paraId="648B063B">
      <w:pPr>
        <w:pStyle w:val="94"/>
        <w:keepNext w:val="0"/>
        <w:keepLines w:val="0"/>
        <w:widowControl/>
        <w:suppressLineNumbers w:val="0"/>
        <w:spacing w:line="360" w:lineRule="auto"/>
        <w:rPr>
          <w:rFonts w:hint="default" w:ascii="Arial" w:hAnsi="Arial" w:cs="Arial"/>
        </w:rPr>
      </w:pPr>
      <w:r>
        <w:rPr>
          <w:rFonts w:hint="default" w:ascii="Arial" w:hAnsi="Arial" w:cs="Arial"/>
        </w:rPr>
        <w:t>Muestra el tiempo transcurrido en la simulación.</w:t>
      </w:r>
    </w:p>
    <w:p w14:paraId="42CFC161">
      <w:pPr>
        <w:pStyle w:val="4"/>
        <w:keepNext w:val="0"/>
        <w:keepLines w:val="0"/>
        <w:widowControl/>
        <w:suppressLineNumbers w:val="0"/>
        <w:spacing w:line="360" w:lineRule="auto"/>
        <w:rPr>
          <w:rFonts w:hint="default" w:ascii="Arial" w:hAnsi="Arial" w:cs="Arial"/>
        </w:rPr>
      </w:pPr>
      <w:r>
        <w:rPr>
          <w:rFonts w:hint="default" w:ascii="Arial" w:hAnsi="Arial" w:cs="Arial"/>
        </w:rPr>
        <w:t>Producción</w:t>
      </w:r>
    </w:p>
    <w:p w14:paraId="17FFE27E">
      <w:pPr>
        <w:pStyle w:val="94"/>
        <w:keepNext w:val="0"/>
        <w:keepLines w:val="0"/>
        <w:widowControl/>
        <w:suppressLineNumbers w:val="0"/>
        <w:spacing w:line="360" w:lineRule="auto"/>
        <w:rPr>
          <w:rFonts w:hint="default" w:ascii="Arial" w:hAnsi="Arial" w:cs="Arial"/>
        </w:rPr>
      </w:pPr>
      <w:r>
        <w:rPr>
          <w:rFonts w:hint="default" w:ascii="Arial" w:hAnsi="Arial" w:cs="Arial"/>
        </w:rPr>
        <w:t>Muestra la cantidad de bloques que han alcanzado la etapa de producción.</w:t>
      </w:r>
    </w:p>
    <w:p w14:paraId="7DA11901">
      <w:pPr>
        <w:pStyle w:val="4"/>
        <w:keepNext w:val="0"/>
        <w:keepLines w:val="0"/>
        <w:widowControl/>
        <w:suppressLineNumbers w:val="0"/>
        <w:spacing w:line="360" w:lineRule="auto"/>
        <w:rPr>
          <w:rFonts w:hint="default" w:ascii="Arial" w:hAnsi="Arial" w:cs="Arial"/>
        </w:rPr>
      </w:pPr>
      <w:r>
        <w:rPr>
          <w:rFonts w:hint="default" w:ascii="Arial" w:hAnsi="Arial" w:cs="Arial"/>
        </w:rPr>
        <w:t>Almacén</w:t>
      </w:r>
    </w:p>
    <w:p w14:paraId="3EF4A2B4">
      <w:pPr>
        <w:pStyle w:val="94"/>
        <w:keepNext w:val="0"/>
        <w:keepLines w:val="0"/>
        <w:widowControl/>
        <w:suppressLineNumbers w:val="0"/>
        <w:spacing w:line="360" w:lineRule="auto"/>
        <w:rPr>
          <w:rFonts w:hint="default" w:ascii="Arial" w:hAnsi="Arial" w:cs="Arial"/>
        </w:rPr>
      </w:pPr>
      <w:r>
        <w:rPr>
          <w:rFonts w:hint="default" w:ascii="Arial" w:hAnsi="Arial" w:cs="Arial"/>
        </w:rPr>
        <w:t>Muestra la cantidad de bloques que se encuentran almacenados.</w:t>
      </w:r>
    </w:p>
    <w:p w14:paraId="05DFBBE9">
      <w:pPr>
        <w:pStyle w:val="4"/>
        <w:keepNext w:val="0"/>
        <w:keepLines w:val="0"/>
        <w:widowControl/>
        <w:suppressLineNumbers w:val="0"/>
        <w:spacing w:line="360" w:lineRule="auto"/>
        <w:rPr>
          <w:rFonts w:hint="default" w:ascii="Arial" w:hAnsi="Arial" w:cs="Arial"/>
        </w:rPr>
      </w:pPr>
      <w:r>
        <w:rPr>
          <w:rFonts w:hint="default" w:ascii="Arial" w:hAnsi="Arial" w:cs="Arial"/>
        </w:rPr>
        <w:t>Pedidos</w:t>
      </w:r>
    </w:p>
    <w:p w14:paraId="7691F070">
      <w:pPr>
        <w:pStyle w:val="94"/>
        <w:keepNext w:val="0"/>
        <w:keepLines w:val="0"/>
        <w:widowControl/>
        <w:suppressLineNumbers w:val="0"/>
        <w:spacing w:line="360" w:lineRule="auto"/>
        <w:rPr>
          <w:rFonts w:hint="default" w:ascii="Arial" w:hAnsi="Arial" w:cs="Arial"/>
        </w:rPr>
      </w:pPr>
      <w:r>
        <w:rPr>
          <w:rFonts w:hint="default" w:ascii="Arial" w:hAnsi="Arial" w:cs="Arial"/>
        </w:rPr>
        <w:t>Muestra la cantidad de productos que han llegado al cliente.</w:t>
      </w:r>
    </w:p>
    <w:p w14:paraId="35A243B0">
      <w:pPr>
        <w:keepNext w:val="0"/>
        <w:keepLines w:val="0"/>
        <w:widowControl/>
        <w:suppressLineNumbers w:val="0"/>
        <w:spacing w:line="360" w:lineRule="auto"/>
        <w:rPr>
          <w:rFonts w:hint="default" w:ascii="Arial" w:hAnsi="Arial" w:cs="Arial"/>
        </w:rPr>
      </w:pPr>
    </w:p>
    <w:p w14:paraId="194DBE1B">
      <w:pPr>
        <w:pStyle w:val="2"/>
        <w:keepNext w:val="0"/>
        <w:keepLines w:val="0"/>
        <w:widowControl/>
        <w:suppressLineNumbers w:val="0"/>
        <w:spacing w:line="360" w:lineRule="auto"/>
        <w:rPr>
          <w:rFonts w:hint="default" w:ascii="Arial" w:hAnsi="Arial" w:cs="Arial"/>
          <w:sz w:val="28"/>
          <w:szCs w:val="28"/>
        </w:rPr>
      </w:pPr>
      <w:r>
        <w:rPr>
          <w:rFonts w:hint="default" w:ascii="Arial" w:hAnsi="Arial" w:cs="Arial"/>
          <w:sz w:val="28"/>
          <w:szCs w:val="28"/>
        </w:rPr>
        <w:t>21. RECURSOS REPRESENTADOS</w:t>
      </w:r>
    </w:p>
    <w:p w14:paraId="5B577A72">
      <w:pPr>
        <w:pStyle w:val="94"/>
        <w:keepNext w:val="0"/>
        <w:keepLines w:val="0"/>
        <w:widowControl/>
        <w:suppressLineNumbers w:val="0"/>
        <w:spacing w:line="360" w:lineRule="auto"/>
        <w:rPr>
          <w:rFonts w:hint="default" w:ascii="Arial" w:hAnsi="Arial" w:cs="Arial"/>
        </w:rPr>
      </w:pPr>
      <w:r>
        <w:rPr>
          <w:rFonts w:hint="default" w:ascii="Arial" w:hAnsi="Arial" w:cs="Arial"/>
        </w:rPr>
        <w:t>La simulación considera los siguientes recursos:</w:t>
      </w:r>
    </w:p>
    <w:p w14:paraId="7FF55A80">
      <w:pPr>
        <w:pStyle w:val="94"/>
        <w:keepNext w:val="0"/>
        <w:keepLines w:val="0"/>
        <w:widowControl/>
        <w:suppressLineNumbers w:val="0"/>
        <w:spacing w:line="360" w:lineRule="auto"/>
        <w:rPr>
          <w:rFonts w:hint="default" w:ascii="Arial" w:hAnsi="Arial" w:cs="Arial"/>
        </w:rPr>
      </w:pPr>
      <w:r>
        <w:rPr>
          <w:rStyle w:val="29"/>
          <w:rFonts w:hint="default" w:ascii="Arial" w:hAnsi="Arial" w:cs="Arial"/>
        </w:rPr>
        <w:t>2 moldeadores:</w:t>
      </w:r>
      <w:r>
        <w:rPr>
          <w:rFonts w:hint="default" w:ascii="Arial" w:hAnsi="Arial" w:cs="Arial"/>
        </w:rPr>
        <w:t xml:space="preserve"> encargados principalmente de la operación de moldeo.</w:t>
      </w:r>
    </w:p>
    <w:p w14:paraId="0D1931E8">
      <w:pPr>
        <w:pStyle w:val="94"/>
        <w:keepNext w:val="0"/>
        <w:keepLines w:val="0"/>
        <w:widowControl/>
        <w:suppressLineNumbers w:val="0"/>
        <w:spacing w:line="360" w:lineRule="auto"/>
        <w:rPr>
          <w:rFonts w:hint="default" w:ascii="Arial" w:hAnsi="Arial" w:cs="Arial"/>
        </w:rPr>
      </w:pPr>
      <w:r>
        <w:rPr>
          <w:rStyle w:val="29"/>
          <w:rFonts w:hint="default" w:ascii="Arial" w:hAnsi="Arial" w:cs="Arial"/>
        </w:rPr>
        <w:t>1 paleador:</w:t>
      </w:r>
      <w:r>
        <w:rPr>
          <w:rFonts w:hint="default" w:ascii="Arial" w:hAnsi="Arial" w:cs="Arial"/>
        </w:rPr>
        <w:t xml:space="preserve"> encargado del movimiento y suministro del material.</w:t>
      </w:r>
    </w:p>
    <w:p w14:paraId="44A533E0">
      <w:pPr>
        <w:pStyle w:val="94"/>
        <w:keepNext w:val="0"/>
        <w:keepLines w:val="0"/>
        <w:widowControl/>
        <w:suppressLineNumbers w:val="0"/>
        <w:spacing w:line="360" w:lineRule="auto"/>
        <w:rPr>
          <w:rFonts w:hint="default" w:ascii="Arial" w:hAnsi="Arial" w:cs="Arial"/>
        </w:rPr>
      </w:pPr>
      <w:r>
        <w:rPr>
          <w:rStyle w:val="29"/>
          <w:rFonts w:hint="default" w:ascii="Arial" w:hAnsi="Arial" w:cs="Arial"/>
        </w:rPr>
        <w:t>1 mezcladora:</w:t>
      </w:r>
      <w:r>
        <w:rPr>
          <w:rFonts w:hint="default" w:ascii="Arial" w:hAnsi="Arial" w:cs="Arial"/>
        </w:rPr>
        <w:t xml:space="preserve"> utilizada para preparar la mezcla.</w:t>
      </w:r>
    </w:p>
    <w:p w14:paraId="52B38BFF">
      <w:pPr>
        <w:pStyle w:val="94"/>
        <w:keepNext w:val="0"/>
        <w:keepLines w:val="0"/>
        <w:widowControl/>
        <w:suppressLineNumbers w:val="0"/>
        <w:spacing w:line="360" w:lineRule="auto"/>
        <w:rPr>
          <w:rFonts w:hint="default" w:ascii="Arial" w:hAnsi="Arial" w:cs="Arial"/>
        </w:rPr>
      </w:pPr>
      <w:r>
        <w:rPr>
          <w:rStyle w:val="29"/>
          <w:rFonts w:hint="default" w:ascii="Arial" w:hAnsi="Arial" w:cs="Arial"/>
        </w:rPr>
        <w:t>1 camión:</w:t>
      </w:r>
      <w:r>
        <w:rPr>
          <w:rFonts w:hint="default" w:ascii="Arial" w:hAnsi="Arial" w:cs="Arial"/>
        </w:rPr>
        <w:t xml:space="preserve"> utilizado para el transporte de materia prima y/o producto.</w:t>
      </w:r>
    </w:p>
    <w:p w14:paraId="4F83ABFE">
      <w:pPr>
        <w:pStyle w:val="94"/>
        <w:keepNext w:val="0"/>
        <w:keepLines w:val="0"/>
        <w:widowControl/>
        <w:suppressLineNumbers w:val="0"/>
        <w:spacing w:line="360" w:lineRule="auto"/>
        <w:rPr>
          <w:rFonts w:hint="default" w:ascii="Arial" w:hAnsi="Arial" w:cs="Arial"/>
        </w:rPr>
      </w:pPr>
      <w:r>
        <w:rPr>
          <w:rFonts w:hint="default" w:ascii="Arial" w:hAnsi="Arial" w:cs="Arial"/>
        </w:rPr>
        <w:t>La representación de estos recursos permite visualizar de manera general la distribución del personal y equipo dentro del proceso.</w:t>
      </w:r>
    </w:p>
    <w:p w14:paraId="5E3E0A3C">
      <w:pPr>
        <w:keepNext w:val="0"/>
        <w:keepLines w:val="0"/>
        <w:widowControl/>
        <w:suppressLineNumbers w:val="0"/>
        <w:spacing w:line="360" w:lineRule="auto"/>
        <w:rPr>
          <w:rFonts w:hint="default" w:ascii="Arial" w:hAnsi="Arial" w:cs="Arial"/>
        </w:rPr>
      </w:pPr>
    </w:p>
    <w:p w14:paraId="4DDE8DB0">
      <w:pPr>
        <w:pStyle w:val="2"/>
        <w:keepNext w:val="0"/>
        <w:keepLines w:val="0"/>
        <w:widowControl/>
        <w:suppressLineNumbers w:val="0"/>
        <w:spacing w:line="360" w:lineRule="auto"/>
        <w:rPr>
          <w:rFonts w:hint="default" w:ascii="Arial" w:hAnsi="Arial" w:cs="Arial"/>
          <w:sz w:val="28"/>
          <w:szCs w:val="28"/>
        </w:rPr>
      </w:pPr>
      <w:r>
        <w:rPr>
          <w:rFonts w:hint="default" w:ascii="Arial" w:hAnsi="Arial" w:cs="Arial"/>
          <w:sz w:val="28"/>
          <w:szCs w:val="28"/>
        </w:rPr>
        <w:t>22. LÓGICA GENERAL DE LA SIMULACIÓN</w:t>
      </w:r>
    </w:p>
    <w:p w14:paraId="0991114E">
      <w:pPr>
        <w:pStyle w:val="94"/>
        <w:keepNext w:val="0"/>
        <w:keepLines w:val="0"/>
        <w:widowControl/>
        <w:suppressLineNumbers w:val="0"/>
        <w:spacing w:line="360" w:lineRule="auto"/>
        <w:rPr>
          <w:rFonts w:hint="default" w:ascii="Arial" w:hAnsi="Arial" w:cs="Arial"/>
        </w:rPr>
      </w:pPr>
      <w:r>
        <w:rPr>
          <w:rFonts w:hint="default" w:ascii="Arial" w:hAnsi="Arial" w:cs="Arial"/>
        </w:rPr>
        <w:t>El funcionamiento general puede describirse de la siguiente manera:</w:t>
      </w:r>
    </w:p>
    <w:p w14:paraId="4E766D5E">
      <w:pPr>
        <w:pStyle w:val="94"/>
        <w:keepNext w:val="0"/>
        <w:keepLines w:val="0"/>
        <w:widowControl/>
        <w:suppressLineNumbers w:val="0"/>
        <w:spacing w:line="360" w:lineRule="auto"/>
        <w:rPr>
          <w:rFonts w:hint="default" w:ascii="Arial" w:hAnsi="Arial" w:cs="Arial"/>
          <w:sz w:val="18"/>
          <w:szCs w:val="18"/>
        </w:rPr>
      </w:pPr>
      <w:r>
        <w:rPr>
          <w:rStyle w:val="29"/>
          <w:rFonts w:hint="default" w:ascii="Arial" w:hAnsi="Arial" w:cs="Arial"/>
          <w:sz w:val="18"/>
          <w:szCs w:val="18"/>
        </w:rPr>
        <w:t>Inicio</w:t>
      </w:r>
    </w:p>
    <w:p w14:paraId="330BFAAC">
      <w:pPr>
        <w:pStyle w:val="94"/>
        <w:keepNext w:val="0"/>
        <w:keepLines w:val="0"/>
        <w:widowControl/>
        <w:suppressLineNumbers w:val="0"/>
        <w:spacing w:line="360" w:lineRule="auto"/>
        <w:rPr>
          <w:rFonts w:hint="default" w:ascii="Arial" w:hAnsi="Arial" w:cs="Arial"/>
          <w:sz w:val="18"/>
          <w:szCs w:val="18"/>
        </w:rPr>
      </w:pPr>
      <w:r>
        <w:rPr>
          <w:rFonts w:hint="default" w:ascii="Arial" w:hAnsi="Arial" w:cs="Arial"/>
          <w:sz w:val="18"/>
          <w:szCs w:val="18"/>
        </w:rPr>
        <w:t>↓</w:t>
      </w:r>
    </w:p>
    <w:p w14:paraId="7A62D584">
      <w:pPr>
        <w:pStyle w:val="94"/>
        <w:keepNext w:val="0"/>
        <w:keepLines w:val="0"/>
        <w:widowControl/>
        <w:suppressLineNumbers w:val="0"/>
        <w:spacing w:line="360" w:lineRule="auto"/>
        <w:rPr>
          <w:rFonts w:hint="default" w:ascii="Arial" w:hAnsi="Arial" w:cs="Arial"/>
          <w:sz w:val="18"/>
          <w:szCs w:val="18"/>
        </w:rPr>
      </w:pPr>
      <w:r>
        <w:rPr>
          <w:rStyle w:val="29"/>
          <w:rFonts w:hint="default" w:ascii="Arial" w:hAnsi="Arial" w:cs="Arial"/>
          <w:sz w:val="18"/>
          <w:szCs w:val="18"/>
        </w:rPr>
        <w:t>Materia prima</w:t>
      </w:r>
    </w:p>
    <w:p w14:paraId="22689020">
      <w:pPr>
        <w:pStyle w:val="94"/>
        <w:keepNext w:val="0"/>
        <w:keepLines w:val="0"/>
        <w:widowControl/>
        <w:suppressLineNumbers w:val="0"/>
        <w:spacing w:line="360" w:lineRule="auto"/>
        <w:rPr>
          <w:rFonts w:hint="default" w:ascii="Arial" w:hAnsi="Arial" w:cs="Arial"/>
          <w:sz w:val="18"/>
          <w:szCs w:val="18"/>
        </w:rPr>
      </w:pPr>
      <w:r>
        <w:rPr>
          <w:rFonts w:hint="default" w:ascii="Arial" w:hAnsi="Arial" w:cs="Arial"/>
          <w:sz w:val="18"/>
          <w:szCs w:val="18"/>
        </w:rPr>
        <w:t>↓</w:t>
      </w:r>
    </w:p>
    <w:p w14:paraId="08E336DD">
      <w:pPr>
        <w:pStyle w:val="94"/>
        <w:keepNext w:val="0"/>
        <w:keepLines w:val="0"/>
        <w:widowControl/>
        <w:suppressLineNumbers w:val="0"/>
        <w:spacing w:line="360" w:lineRule="auto"/>
        <w:rPr>
          <w:rFonts w:hint="default" w:ascii="Arial" w:hAnsi="Arial" w:cs="Arial"/>
          <w:sz w:val="18"/>
          <w:szCs w:val="18"/>
        </w:rPr>
      </w:pPr>
      <w:r>
        <w:rPr>
          <w:rStyle w:val="29"/>
          <w:rFonts w:hint="default" w:ascii="Arial" w:hAnsi="Arial" w:cs="Arial"/>
          <w:sz w:val="18"/>
          <w:szCs w:val="18"/>
        </w:rPr>
        <w:t>Transporte</w:t>
      </w:r>
    </w:p>
    <w:p w14:paraId="48DA523C">
      <w:pPr>
        <w:pStyle w:val="94"/>
        <w:keepNext w:val="0"/>
        <w:keepLines w:val="0"/>
        <w:widowControl/>
        <w:suppressLineNumbers w:val="0"/>
        <w:spacing w:line="360" w:lineRule="auto"/>
        <w:rPr>
          <w:rFonts w:hint="default" w:ascii="Arial" w:hAnsi="Arial" w:cs="Arial"/>
          <w:sz w:val="18"/>
          <w:szCs w:val="18"/>
        </w:rPr>
      </w:pPr>
      <w:r>
        <w:rPr>
          <w:rFonts w:hint="default" w:ascii="Arial" w:hAnsi="Arial" w:cs="Arial"/>
          <w:sz w:val="18"/>
          <w:szCs w:val="18"/>
        </w:rPr>
        <w:t>↓</w:t>
      </w:r>
    </w:p>
    <w:p w14:paraId="3E2A6014">
      <w:pPr>
        <w:pStyle w:val="94"/>
        <w:keepNext w:val="0"/>
        <w:keepLines w:val="0"/>
        <w:widowControl/>
        <w:suppressLineNumbers w:val="0"/>
        <w:spacing w:line="360" w:lineRule="auto"/>
        <w:rPr>
          <w:rFonts w:hint="default" w:ascii="Arial" w:hAnsi="Arial" w:cs="Arial"/>
          <w:sz w:val="18"/>
          <w:szCs w:val="18"/>
        </w:rPr>
      </w:pPr>
      <w:r>
        <w:rPr>
          <w:rStyle w:val="29"/>
          <w:rFonts w:hint="default" w:ascii="Arial" w:hAnsi="Arial" w:cs="Arial"/>
          <w:sz w:val="18"/>
          <w:szCs w:val="18"/>
        </w:rPr>
        <w:t>Mezclado</w:t>
      </w:r>
    </w:p>
    <w:p w14:paraId="0391020F">
      <w:pPr>
        <w:pStyle w:val="94"/>
        <w:keepNext w:val="0"/>
        <w:keepLines w:val="0"/>
        <w:widowControl/>
        <w:suppressLineNumbers w:val="0"/>
        <w:spacing w:line="360" w:lineRule="auto"/>
        <w:rPr>
          <w:rFonts w:hint="default" w:ascii="Arial" w:hAnsi="Arial" w:cs="Arial"/>
          <w:sz w:val="18"/>
          <w:szCs w:val="18"/>
        </w:rPr>
      </w:pPr>
      <w:r>
        <w:rPr>
          <w:rFonts w:hint="default" w:ascii="Arial" w:hAnsi="Arial" w:cs="Arial"/>
          <w:sz w:val="18"/>
          <w:szCs w:val="18"/>
        </w:rPr>
        <w:t>↓</w:t>
      </w:r>
    </w:p>
    <w:p w14:paraId="20627B30">
      <w:pPr>
        <w:pStyle w:val="94"/>
        <w:keepNext w:val="0"/>
        <w:keepLines w:val="0"/>
        <w:widowControl/>
        <w:suppressLineNumbers w:val="0"/>
        <w:spacing w:line="360" w:lineRule="auto"/>
        <w:rPr>
          <w:rFonts w:hint="default" w:ascii="Arial" w:hAnsi="Arial" w:cs="Arial"/>
          <w:sz w:val="18"/>
          <w:szCs w:val="18"/>
        </w:rPr>
      </w:pPr>
      <w:r>
        <w:rPr>
          <w:rStyle w:val="29"/>
          <w:rFonts w:hint="default" w:ascii="Arial" w:hAnsi="Arial" w:cs="Arial"/>
          <w:sz w:val="18"/>
          <w:szCs w:val="18"/>
        </w:rPr>
        <w:t>Paleado</w:t>
      </w:r>
    </w:p>
    <w:p w14:paraId="27373FEB">
      <w:pPr>
        <w:pStyle w:val="94"/>
        <w:keepNext w:val="0"/>
        <w:keepLines w:val="0"/>
        <w:widowControl/>
        <w:suppressLineNumbers w:val="0"/>
        <w:spacing w:line="360" w:lineRule="auto"/>
        <w:rPr>
          <w:rFonts w:hint="default" w:ascii="Arial" w:hAnsi="Arial" w:cs="Arial"/>
          <w:sz w:val="18"/>
          <w:szCs w:val="18"/>
        </w:rPr>
      </w:pPr>
      <w:r>
        <w:rPr>
          <w:rFonts w:hint="default" w:ascii="Arial" w:hAnsi="Arial" w:cs="Arial"/>
          <w:sz w:val="18"/>
          <w:szCs w:val="18"/>
        </w:rPr>
        <w:t>↓</w:t>
      </w:r>
    </w:p>
    <w:p w14:paraId="6D1B60C4">
      <w:pPr>
        <w:pStyle w:val="94"/>
        <w:keepNext w:val="0"/>
        <w:keepLines w:val="0"/>
        <w:widowControl/>
        <w:suppressLineNumbers w:val="0"/>
        <w:spacing w:line="360" w:lineRule="auto"/>
        <w:rPr>
          <w:rFonts w:hint="default" w:ascii="Arial" w:hAnsi="Arial" w:cs="Arial"/>
          <w:sz w:val="18"/>
          <w:szCs w:val="18"/>
        </w:rPr>
      </w:pPr>
      <w:r>
        <w:rPr>
          <w:rStyle w:val="29"/>
          <w:rFonts w:hint="default" w:ascii="Arial" w:hAnsi="Arial" w:cs="Arial"/>
          <w:sz w:val="18"/>
          <w:szCs w:val="18"/>
        </w:rPr>
        <w:t>Moldeo</w:t>
      </w:r>
    </w:p>
    <w:p w14:paraId="4FF83D54">
      <w:pPr>
        <w:pStyle w:val="94"/>
        <w:keepNext w:val="0"/>
        <w:keepLines w:val="0"/>
        <w:widowControl/>
        <w:suppressLineNumbers w:val="0"/>
        <w:spacing w:line="360" w:lineRule="auto"/>
        <w:rPr>
          <w:rFonts w:hint="default" w:ascii="Arial" w:hAnsi="Arial" w:cs="Arial"/>
          <w:sz w:val="18"/>
          <w:szCs w:val="18"/>
        </w:rPr>
      </w:pPr>
      <w:r>
        <w:rPr>
          <w:rFonts w:hint="default" w:ascii="Arial" w:hAnsi="Arial" w:cs="Arial"/>
          <w:sz w:val="18"/>
          <w:szCs w:val="18"/>
        </w:rPr>
        <w:t>↓</w:t>
      </w:r>
    </w:p>
    <w:p w14:paraId="4D9C6A30">
      <w:pPr>
        <w:pStyle w:val="94"/>
        <w:keepNext w:val="0"/>
        <w:keepLines w:val="0"/>
        <w:widowControl/>
        <w:suppressLineNumbers w:val="0"/>
        <w:spacing w:line="360" w:lineRule="auto"/>
        <w:rPr>
          <w:rFonts w:hint="default" w:ascii="Arial" w:hAnsi="Arial" w:cs="Arial"/>
          <w:sz w:val="18"/>
          <w:szCs w:val="18"/>
        </w:rPr>
      </w:pPr>
      <w:r>
        <w:rPr>
          <w:rStyle w:val="29"/>
          <w:rFonts w:hint="default" w:ascii="Arial" w:hAnsi="Arial" w:cs="Arial"/>
          <w:sz w:val="18"/>
          <w:szCs w:val="18"/>
        </w:rPr>
        <w:t>Secado</w:t>
      </w:r>
    </w:p>
    <w:p w14:paraId="7E55A9C5">
      <w:pPr>
        <w:pStyle w:val="94"/>
        <w:keepNext w:val="0"/>
        <w:keepLines w:val="0"/>
        <w:widowControl/>
        <w:suppressLineNumbers w:val="0"/>
        <w:spacing w:line="360" w:lineRule="auto"/>
        <w:rPr>
          <w:rFonts w:hint="default" w:ascii="Arial" w:hAnsi="Arial" w:cs="Arial"/>
          <w:sz w:val="18"/>
          <w:szCs w:val="18"/>
        </w:rPr>
      </w:pPr>
      <w:r>
        <w:rPr>
          <w:rFonts w:hint="default" w:ascii="Arial" w:hAnsi="Arial" w:cs="Arial"/>
          <w:sz w:val="18"/>
          <w:szCs w:val="18"/>
        </w:rPr>
        <w:t>↓</w:t>
      </w:r>
    </w:p>
    <w:p w14:paraId="7B88BE39">
      <w:pPr>
        <w:pStyle w:val="94"/>
        <w:keepNext w:val="0"/>
        <w:keepLines w:val="0"/>
        <w:widowControl/>
        <w:suppressLineNumbers w:val="0"/>
        <w:spacing w:line="360" w:lineRule="auto"/>
        <w:rPr>
          <w:rFonts w:hint="default" w:ascii="Arial" w:hAnsi="Arial" w:cs="Arial"/>
          <w:sz w:val="18"/>
          <w:szCs w:val="18"/>
        </w:rPr>
      </w:pPr>
      <w:r>
        <w:rPr>
          <w:rStyle w:val="29"/>
          <w:rFonts w:hint="default" w:ascii="Arial" w:hAnsi="Arial" w:cs="Arial"/>
          <w:sz w:val="18"/>
          <w:szCs w:val="18"/>
        </w:rPr>
        <w:t>Almacén</w:t>
      </w:r>
    </w:p>
    <w:p w14:paraId="74BF427E">
      <w:pPr>
        <w:pStyle w:val="94"/>
        <w:keepNext w:val="0"/>
        <w:keepLines w:val="0"/>
        <w:widowControl/>
        <w:suppressLineNumbers w:val="0"/>
        <w:spacing w:line="360" w:lineRule="auto"/>
        <w:rPr>
          <w:rFonts w:hint="default" w:ascii="Arial" w:hAnsi="Arial" w:cs="Arial"/>
          <w:sz w:val="18"/>
          <w:szCs w:val="18"/>
        </w:rPr>
      </w:pPr>
      <w:r>
        <w:rPr>
          <w:rFonts w:hint="default" w:ascii="Arial" w:hAnsi="Arial" w:cs="Arial"/>
          <w:sz w:val="18"/>
          <w:szCs w:val="18"/>
        </w:rPr>
        <w:t>↓</w:t>
      </w:r>
    </w:p>
    <w:p w14:paraId="683C3746">
      <w:pPr>
        <w:pStyle w:val="94"/>
        <w:keepNext w:val="0"/>
        <w:keepLines w:val="0"/>
        <w:widowControl/>
        <w:suppressLineNumbers w:val="0"/>
        <w:spacing w:line="360" w:lineRule="auto"/>
        <w:rPr>
          <w:rFonts w:hint="default" w:ascii="Arial" w:hAnsi="Arial" w:cs="Arial"/>
          <w:sz w:val="18"/>
          <w:szCs w:val="18"/>
        </w:rPr>
      </w:pPr>
      <w:r>
        <w:rPr>
          <w:rStyle w:val="29"/>
          <w:rFonts w:hint="default" w:ascii="Arial" w:hAnsi="Arial" w:cs="Arial"/>
          <w:sz w:val="18"/>
          <w:szCs w:val="18"/>
        </w:rPr>
        <w:t>Carga</w:t>
      </w:r>
    </w:p>
    <w:p w14:paraId="07297010">
      <w:pPr>
        <w:pStyle w:val="94"/>
        <w:keepNext w:val="0"/>
        <w:keepLines w:val="0"/>
        <w:widowControl/>
        <w:suppressLineNumbers w:val="0"/>
        <w:spacing w:line="360" w:lineRule="auto"/>
        <w:rPr>
          <w:rFonts w:hint="default" w:ascii="Arial" w:hAnsi="Arial" w:cs="Arial"/>
          <w:sz w:val="18"/>
          <w:szCs w:val="18"/>
        </w:rPr>
      </w:pPr>
      <w:r>
        <w:rPr>
          <w:rFonts w:hint="default" w:ascii="Arial" w:hAnsi="Arial" w:cs="Arial"/>
          <w:sz w:val="18"/>
          <w:szCs w:val="18"/>
        </w:rPr>
        <w:t>↓</w:t>
      </w:r>
    </w:p>
    <w:p w14:paraId="5FED87D4">
      <w:pPr>
        <w:pStyle w:val="94"/>
        <w:keepNext w:val="0"/>
        <w:keepLines w:val="0"/>
        <w:widowControl/>
        <w:suppressLineNumbers w:val="0"/>
        <w:spacing w:line="360" w:lineRule="auto"/>
        <w:rPr>
          <w:rFonts w:hint="default" w:ascii="Arial" w:hAnsi="Arial" w:cs="Arial"/>
          <w:sz w:val="18"/>
          <w:szCs w:val="18"/>
        </w:rPr>
      </w:pPr>
      <w:r>
        <w:rPr>
          <w:rStyle w:val="29"/>
          <w:rFonts w:hint="default" w:ascii="Arial" w:hAnsi="Arial" w:cs="Arial"/>
          <w:sz w:val="18"/>
          <w:szCs w:val="18"/>
        </w:rPr>
        <w:t>Cliente</w:t>
      </w:r>
    </w:p>
    <w:p w14:paraId="5ECCFC7E">
      <w:pPr>
        <w:pStyle w:val="94"/>
        <w:keepNext w:val="0"/>
        <w:keepLines w:val="0"/>
        <w:widowControl/>
        <w:suppressLineNumbers w:val="0"/>
        <w:spacing w:line="360" w:lineRule="auto"/>
        <w:rPr>
          <w:rFonts w:hint="default" w:ascii="Arial" w:hAnsi="Arial" w:cs="Arial"/>
          <w:sz w:val="18"/>
          <w:szCs w:val="18"/>
        </w:rPr>
      </w:pPr>
      <w:r>
        <w:rPr>
          <w:rFonts w:hint="default" w:ascii="Arial" w:hAnsi="Arial" w:cs="Arial"/>
          <w:sz w:val="18"/>
          <w:szCs w:val="18"/>
        </w:rPr>
        <w:t>↓</w:t>
      </w:r>
    </w:p>
    <w:p w14:paraId="65BDDC27">
      <w:pPr>
        <w:pStyle w:val="94"/>
        <w:keepNext w:val="0"/>
        <w:keepLines w:val="0"/>
        <w:widowControl/>
        <w:suppressLineNumbers w:val="0"/>
        <w:spacing w:line="360" w:lineRule="auto"/>
        <w:rPr>
          <w:rFonts w:hint="default" w:ascii="Arial" w:hAnsi="Arial" w:cs="Arial"/>
          <w:sz w:val="18"/>
          <w:szCs w:val="18"/>
        </w:rPr>
      </w:pPr>
      <w:r>
        <w:rPr>
          <w:rStyle w:val="29"/>
          <w:rFonts w:hint="default" w:ascii="Arial" w:hAnsi="Arial" w:cs="Arial"/>
          <w:sz w:val="18"/>
          <w:szCs w:val="18"/>
        </w:rPr>
        <w:t>Fin del recorrido</w:t>
      </w:r>
    </w:p>
    <w:p w14:paraId="7B112DC3">
      <w:pPr>
        <w:pStyle w:val="94"/>
        <w:keepNext w:val="0"/>
        <w:keepLines w:val="0"/>
        <w:widowControl/>
        <w:suppressLineNumbers w:val="0"/>
        <w:spacing w:line="360" w:lineRule="auto"/>
        <w:rPr>
          <w:rFonts w:hint="default" w:ascii="Arial" w:hAnsi="Arial" w:cs="Arial"/>
        </w:rPr>
      </w:pPr>
      <w:r>
        <w:rPr>
          <w:rFonts w:hint="default" w:ascii="Arial" w:hAnsi="Arial" w:cs="Arial"/>
        </w:rPr>
        <w:t>Cada bloque mantiene información sobre su posición y etapa. De esta manera, varios bloques pueden estar avanzando al mismo tiempo y encontrarse en diferentes partes del proceso.</w:t>
      </w:r>
    </w:p>
    <w:p w14:paraId="44E3759D">
      <w:pPr>
        <w:keepNext w:val="0"/>
        <w:keepLines w:val="0"/>
        <w:widowControl/>
        <w:suppressLineNumbers w:val="0"/>
        <w:spacing w:line="360" w:lineRule="auto"/>
        <w:rPr>
          <w:rFonts w:hint="default" w:ascii="Arial" w:hAnsi="Arial" w:cs="Arial"/>
        </w:rPr>
      </w:pPr>
    </w:p>
    <w:p w14:paraId="191C9E2A">
      <w:pPr>
        <w:pStyle w:val="2"/>
        <w:keepNext w:val="0"/>
        <w:keepLines w:val="0"/>
        <w:widowControl/>
        <w:suppressLineNumbers w:val="0"/>
        <w:spacing w:line="360" w:lineRule="auto"/>
        <w:rPr>
          <w:rFonts w:hint="default" w:ascii="Arial" w:hAnsi="Arial" w:cs="Arial"/>
          <w:sz w:val="28"/>
          <w:szCs w:val="28"/>
        </w:rPr>
      </w:pPr>
      <w:r>
        <w:rPr>
          <w:rFonts w:hint="default" w:ascii="Arial" w:hAnsi="Arial" w:cs="Arial"/>
          <w:sz w:val="28"/>
          <w:szCs w:val="28"/>
        </w:rPr>
        <w:t>23. CONCEPTOS DE PROGRAMACIÓN APLICADOS</w:t>
      </w:r>
    </w:p>
    <w:p w14:paraId="21583352">
      <w:pPr>
        <w:pStyle w:val="94"/>
        <w:keepNext w:val="0"/>
        <w:keepLines w:val="0"/>
        <w:widowControl/>
        <w:suppressLineNumbers w:val="0"/>
        <w:spacing w:line="360" w:lineRule="auto"/>
        <w:rPr>
          <w:rFonts w:hint="default" w:ascii="Arial" w:hAnsi="Arial" w:cs="Arial"/>
        </w:rPr>
      </w:pPr>
      <w:r>
        <w:rPr>
          <w:rFonts w:hint="default" w:ascii="Arial" w:hAnsi="Arial" w:cs="Arial"/>
        </w:rPr>
        <w:t>Durante el desarrollo de la práctica se aplicaron diferentes conceptos de programación.</w:t>
      </w:r>
    </w:p>
    <w:p w14:paraId="7C48FA06">
      <w:pPr>
        <w:pStyle w:val="4"/>
        <w:keepNext w:val="0"/>
        <w:keepLines w:val="0"/>
        <w:widowControl/>
        <w:suppressLineNumbers w:val="0"/>
        <w:spacing w:line="360" w:lineRule="auto"/>
        <w:rPr>
          <w:rFonts w:hint="default" w:ascii="Arial" w:hAnsi="Arial" w:cs="Arial"/>
        </w:rPr>
      </w:pPr>
      <w:r>
        <w:rPr>
          <w:rFonts w:hint="default" w:ascii="Arial" w:hAnsi="Arial" w:cs="Arial"/>
        </w:rPr>
        <w:t>Programación orientada a objetos</w:t>
      </w:r>
    </w:p>
    <w:p w14:paraId="36A19FB7">
      <w:pPr>
        <w:pStyle w:val="94"/>
        <w:keepNext w:val="0"/>
        <w:keepLines w:val="0"/>
        <w:widowControl/>
        <w:suppressLineNumbers w:val="0"/>
        <w:spacing w:line="360" w:lineRule="auto"/>
        <w:rPr>
          <w:rFonts w:hint="default" w:ascii="Arial" w:hAnsi="Arial" w:cs="Arial"/>
        </w:rPr>
      </w:pPr>
      <w:r>
        <w:rPr>
          <w:rFonts w:hint="default" w:ascii="Arial" w:hAnsi="Arial" w:cs="Arial"/>
        </w:rPr>
        <w:t>Se utilizaron clases para representar el sistema y los productos.</w:t>
      </w:r>
    </w:p>
    <w:p w14:paraId="4369005B">
      <w:pPr>
        <w:pStyle w:val="4"/>
        <w:keepNext w:val="0"/>
        <w:keepLines w:val="0"/>
        <w:widowControl/>
        <w:suppressLineNumbers w:val="0"/>
        <w:spacing w:line="360" w:lineRule="auto"/>
        <w:rPr>
          <w:rFonts w:hint="default" w:ascii="Arial" w:hAnsi="Arial" w:cs="Arial"/>
        </w:rPr>
      </w:pPr>
      <w:r>
        <w:rPr>
          <w:rFonts w:hint="default" w:ascii="Arial" w:hAnsi="Arial" w:cs="Arial"/>
        </w:rPr>
        <w:t>Encapsulamiento</w:t>
      </w:r>
    </w:p>
    <w:p w14:paraId="458F2138">
      <w:pPr>
        <w:pStyle w:val="94"/>
        <w:keepNext w:val="0"/>
        <w:keepLines w:val="0"/>
        <w:widowControl/>
        <w:suppressLineNumbers w:val="0"/>
        <w:spacing w:line="360" w:lineRule="auto"/>
        <w:rPr>
          <w:rFonts w:hint="default" w:ascii="Arial" w:hAnsi="Arial" w:cs="Arial"/>
        </w:rPr>
      </w:pPr>
      <w:r>
        <w:rPr>
          <w:rFonts w:hint="default" w:ascii="Arial" w:hAnsi="Arial" w:cs="Arial"/>
        </w:rPr>
        <w:t xml:space="preserve">La información y los métodos relacionados con la simulación se concentran dentro de la clase </w:t>
      </w:r>
      <w:r>
        <w:rPr>
          <w:rStyle w:val="16"/>
          <w:rFonts w:hint="default" w:ascii="Arial" w:hAnsi="Arial" w:cs="Arial"/>
        </w:rPr>
        <w:t>SimulacionBloquera</w:t>
      </w:r>
      <w:r>
        <w:rPr>
          <w:rFonts w:hint="default" w:ascii="Arial" w:hAnsi="Arial" w:cs="Arial"/>
        </w:rPr>
        <w:t>.</w:t>
      </w:r>
    </w:p>
    <w:p w14:paraId="05AC06AE">
      <w:pPr>
        <w:pStyle w:val="4"/>
        <w:keepNext w:val="0"/>
        <w:keepLines w:val="0"/>
        <w:widowControl/>
        <w:suppressLineNumbers w:val="0"/>
        <w:spacing w:line="360" w:lineRule="auto"/>
        <w:rPr>
          <w:rFonts w:hint="default" w:ascii="Arial" w:hAnsi="Arial" w:cs="Arial"/>
        </w:rPr>
      </w:pPr>
      <w:r>
        <w:rPr>
          <w:rFonts w:hint="default" w:ascii="Arial" w:hAnsi="Arial" w:cs="Arial"/>
        </w:rPr>
        <w:t>Objetos</w:t>
      </w:r>
    </w:p>
    <w:p w14:paraId="4C801393">
      <w:pPr>
        <w:pStyle w:val="94"/>
        <w:keepNext w:val="0"/>
        <w:keepLines w:val="0"/>
        <w:widowControl/>
        <w:suppressLineNumbers w:val="0"/>
        <w:spacing w:line="360" w:lineRule="auto"/>
        <w:rPr>
          <w:rFonts w:hint="default" w:ascii="Arial" w:hAnsi="Arial" w:cs="Arial"/>
        </w:rPr>
      </w:pPr>
      <w:r>
        <w:rPr>
          <w:rFonts w:hint="default" w:ascii="Arial" w:hAnsi="Arial" w:cs="Arial"/>
        </w:rPr>
        <w:t>Cada bloque es tratado como un objeto independiente.</w:t>
      </w:r>
    </w:p>
    <w:p w14:paraId="168E5906">
      <w:pPr>
        <w:pStyle w:val="4"/>
        <w:keepNext w:val="0"/>
        <w:keepLines w:val="0"/>
        <w:widowControl/>
        <w:suppressLineNumbers w:val="0"/>
        <w:spacing w:line="360" w:lineRule="auto"/>
        <w:rPr>
          <w:rFonts w:hint="default" w:ascii="Arial" w:hAnsi="Arial" w:cs="Arial"/>
        </w:rPr>
      </w:pPr>
      <w:r>
        <w:rPr>
          <w:rFonts w:hint="default" w:ascii="Arial" w:hAnsi="Arial" w:cs="Arial"/>
        </w:rPr>
        <w:t>Listas</w:t>
      </w:r>
    </w:p>
    <w:p w14:paraId="14404B30">
      <w:pPr>
        <w:pStyle w:val="94"/>
        <w:keepNext w:val="0"/>
        <w:keepLines w:val="0"/>
        <w:widowControl/>
        <w:suppressLineNumbers w:val="0"/>
        <w:spacing w:line="360" w:lineRule="auto"/>
        <w:rPr>
          <w:rFonts w:hint="default" w:ascii="Arial" w:hAnsi="Arial" w:cs="Arial"/>
        </w:rPr>
      </w:pPr>
      <w:r>
        <w:rPr>
          <w:rFonts w:hint="default" w:ascii="Arial" w:hAnsi="Arial" w:cs="Arial"/>
        </w:rPr>
        <w:t>Se utiliza una lista para almacenar los bloques que actualmente participan en la simulación.</w:t>
      </w:r>
    </w:p>
    <w:p w14:paraId="133D465E">
      <w:pPr>
        <w:pStyle w:val="4"/>
        <w:keepNext w:val="0"/>
        <w:keepLines w:val="0"/>
        <w:widowControl/>
        <w:suppressLineNumbers w:val="0"/>
        <w:spacing w:line="360" w:lineRule="auto"/>
        <w:rPr>
          <w:rFonts w:hint="default" w:ascii="Arial" w:hAnsi="Arial" w:cs="Arial"/>
        </w:rPr>
      </w:pPr>
      <w:r>
        <w:rPr>
          <w:rFonts w:hint="default" w:ascii="Arial" w:hAnsi="Arial" w:cs="Arial"/>
        </w:rPr>
        <w:t>Condicionales</w:t>
      </w:r>
    </w:p>
    <w:p w14:paraId="1BA0DFE1">
      <w:pPr>
        <w:pStyle w:val="94"/>
        <w:keepNext w:val="0"/>
        <w:keepLines w:val="0"/>
        <w:widowControl/>
        <w:suppressLineNumbers w:val="0"/>
        <w:spacing w:line="360" w:lineRule="auto"/>
        <w:rPr>
          <w:rFonts w:hint="default" w:ascii="Arial" w:hAnsi="Arial" w:cs="Arial"/>
        </w:rPr>
      </w:pPr>
      <w:r>
        <w:rPr>
          <w:rFonts w:hint="default" w:ascii="Arial" w:hAnsi="Arial" w:cs="Arial"/>
        </w:rPr>
        <w:t xml:space="preserve">Se utilizan instrucciones </w:t>
      </w:r>
      <w:r>
        <w:rPr>
          <w:rStyle w:val="16"/>
          <w:rFonts w:hint="default" w:ascii="Arial" w:hAnsi="Arial" w:cs="Arial"/>
        </w:rPr>
        <w:t>if</w:t>
      </w:r>
      <w:r>
        <w:rPr>
          <w:rFonts w:hint="default" w:ascii="Arial" w:hAnsi="Arial" w:cs="Arial"/>
        </w:rPr>
        <w:t xml:space="preserve"> para determinar cambios de etapa y estados.</w:t>
      </w:r>
    </w:p>
    <w:p w14:paraId="41168823">
      <w:pPr>
        <w:pStyle w:val="4"/>
        <w:keepNext w:val="0"/>
        <w:keepLines w:val="0"/>
        <w:widowControl/>
        <w:suppressLineNumbers w:val="0"/>
        <w:spacing w:line="360" w:lineRule="auto"/>
        <w:rPr>
          <w:rFonts w:hint="default" w:ascii="Arial" w:hAnsi="Arial" w:cs="Arial"/>
        </w:rPr>
      </w:pPr>
      <w:r>
        <w:rPr>
          <w:rFonts w:hint="default" w:ascii="Arial" w:hAnsi="Arial" w:cs="Arial"/>
        </w:rPr>
        <w:t>Ciclos</w:t>
      </w:r>
    </w:p>
    <w:p w14:paraId="2B25C311">
      <w:pPr>
        <w:pStyle w:val="94"/>
        <w:keepNext w:val="0"/>
        <w:keepLines w:val="0"/>
        <w:widowControl/>
        <w:suppressLineNumbers w:val="0"/>
        <w:spacing w:line="360" w:lineRule="auto"/>
        <w:rPr>
          <w:rFonts w:hint="default" w:ascii="Arial" w:hAnsi="Arial" w:cs="Arial"/>
        </w:rPr>
      </w:pPr>
      <w:r>
        <w:rPr>
          <w:rFonts w:hint="default" w:ascii="Arial" w:hAnsi="Arial" w:cs="Arial"/>
        </w:rPr>
        <w:t>Se utilizan ciclos para recorrer y actualizar los bloques.</w:t>
      </w:r>
    </w:p>
    <w:p w14:paraId="0A97F0FC">
      <w:pPr>
        <w:pStyle w:val="4"/>
        <w:keepNext w:val="0"/>
        <w:keepLines w:val="0"/>
        <w:widowControl/>
        <w:suppressLineNumbers w:val="0"/>
        <w:spacing w:line="360" w:lineRule="auto"/>
        <w:rPr>
          <w:rFonts w:hint="default" w:ascii="Arial" w:hAnsi="Arial" w:cs="Arial"/>
        </w:rPr>
      </w:pPr>
      <w:r>
        <w:rPr>
          <w:rFonts w:hint="default" w:ascii="Arial" w:hAnsi="Arial" w:cs="Arial"/>
        </w:rPr>
        <w:t>Métodos</w:t>
      </w:r>
    </w:p>
    <w:p w14:paraId="3A3C1EE0">
      <w:pPr>
        <w:pStyle w:val="94"/>
        <w:keepNext w:val="0"/>
        <w:keepLines w:val="0"/>
        <w:widowControl/>
        <w:suppressLineNumbers w:val="0"/>
        <w:spacing w:line="360" w:lineRule="auto"/>
        <w:rPr>
          <w:rFonts w:hint="default" w:ascii="Arial" w:hAnsi="Arial" w:cs="Arial"/>
        </w:rPr>
      </w:pPr>
      <w:r>
        <w:rPr>
          <w:rFonts w:hint="default" w:ascii="Arial" w:hAnsi="Arial" w:cs="Arial"/>
        </w:rPr>
        <w:t>El programa se divide en diferentes métodos para facilitar su organización.</w:t>
      </w:r>
    </w:p>
    <w:p w14:paraId="0740775D">
      <w:pPr>
        <w:pStyle w:val="4"/>
        <w:keepNext w:val="0"/>
        <w:keepLines w:val="0"/>
        <w:widowControl/>
        <w:suppressLineNumbers w:val="0"/>
        <w:spacing w:line="360" w:lineRule="auto"/>
        <w:rPr>
          <w:rFonts w:hint="default" w:ascii="Arial" w:hAnsi="Arial" w:cs="Arial"/>
        </w:rPr>
      </w:pPr>
      <w:r>
        <w:rPr>
          <w:rFonts w:hint="default" w:ascii="Arial" w:hAnsi="Arial" w:cs="Arial"/>
        </w:rPr>
        <w:t>Eventos</w:t>
      </w:r>
    </w:p>
    <w:p w14:paraId="00C092F5">
      <w:pPr>
        <w:pStyle w:val="94"/>
        <w:keepNext w:val="0"/>
        <w:keepLines w:val="0"/>
        <w:widowControl/>
        <w:suppressLineNumbers w:val="0"/>
        <w:spacing w:line="360" w:lineRule="auto"/>
        <w:rPr>
          <w:rFonts w:hint="default" w:ascii="Arial" w:hAnsi="Arial" w:cs="Arial"/>
        </w:rPr>
      </w:pPr>
      <w:r>
        <w:rPr>
          <w:rFonts w:hint="default" w:ascii="Arial" w:hAnsi="Arial" w:cs="Arial"/>
        </w:rPr>
        <w:t>Los botones y el selector de velocidad utilizan eventos de Tkinter.</w:t>
      </w:r>
    </w:p>
    <w:p w14:paraId="42EA5E70">
      <w:pPr>
        <w:pStyle w:val="4"/>
        <w:keepNext w:val="0"/>
        <w:keepLines w:val="0"/>
        <w:widowControl/>
        <w:suppressLineNumbers w:val="0"/>
        <w:spacing w:line="360" w:lineRule="auto"/>
        <w:rPr>
          <w:rFonts w:hint="default" w:ascii="Arial" w:hAnsi="Arial" w:cs="Arial"/>
        </w:rPr>
      </w:pPr>
      <w:r>
        <w:rPr>
          <w:rFonts w:hint="default" w:ascii="Arial" w:hAnsi="Arial" w:cs="Arial"/>
        </w:rPr>
        <w:t>Temporización</w:t>
      </w:r>
    </w:p>
    <w:p w14:paraId="76BAE3C7">
      <w:pPr>
        <w:pStyle w:val="94"/>
        <w:keepNext w:val="0"/>
        <w:keepLines w:val="0"/>
        <w:widowControl/>
        <w:suppressLineNumbers w:val="0"/>
        <w:spacing w:line="360" w:lineRule="auto"/>
        <w:rPr>
          <w:rFonts w:hint="default" w:ascii="Arial" w:hAnsi="Arial" w:cs="Arial"/>
        </w:rPr>
      </w:pPr>
      <w:r>
        <w:rPr>
          <w:rFonts w:hint="default" w:ascii="Arial" w:hAnsi="Arial" w:cs="Arial"/>
        </w:rPr>
        <w:t xml:space="preserve">La función </w:t>
      </w:r>
      <w:r>
        <w:rPr>
          <w:rStyle w:val="16"/>
          <w:rFonts w:hint="default" w:ascii="Arial" w:hAnsi="Arial" w:cs="Arial"/>
        </w:rPr>
        <w:t>root.after()</w:t>
      </w:r>
      <w:r>
        <w:rPr>
          <w:rFonts w:hint="default" w:ascii="Arial" w:hAnsi="Arial" w:cs="Arial"/>
        </w:rPr>
        <w:t xml:space="preserve"> permite actualizar periódicamente la simulación.</w:t>
      </w:r>
    </w:p>
    <w:p w14:paraId="0D2EBE50">
      <w:pPr>
        <w:pStyle w:val="2"/>
        <w:keepNext w:val="0"/>
        <w:keepLines w:val="0"/>
        <w:widowControl/>
        <w:suppressLineNumbers w:val="0"/>
        <w:spacing w:line="360" w:lineRule="auto"/>
        <w:rPr>
          <w:rFonts w:hint="default" w:ascii="Arial" w:hAnsi="Arial" w:cs="Arial"/>
          <w:sz w:val="28"/>
          <w:szCs w:val="28"/>
        </w:rPr>
      </w:pPr>
      <w:r>
        <w:rPr>
          <w:rFonts w:hint="default" w:ascii="Arial" w:hAnsi="Arial" w:cs="Arial"/>
          <w:sz w:val="28"/>
          <w:szCs w:val="28"/>
        </w:rPr>
        <w:t>24. PROCEDIMIENTO PARA EJECUTAR LA PRÁCTICA</w:t>
      </w:r>
    </w:p>
    <w:p w14:paraId="29B02914">
      <w:pPr>
        <w:keepNext w:val="0"/>
        <w:keepLines w:val="0"/>
        <w:widowControl/>
        <w:numPr>
          <w:ilvl w:val="0"/>
          <w:numId w:val="22"/>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Instalar Python 3.x en el equipo. </w:t>
      </w:r>
    </w:p>
    <w:p w14:paraId="6FCB32A3">
      <w:pPr>
        <w:keepNext w:val="0"/>
        <w:keepLines w:val="0"/>
        <w:widowControl/>
        <w:numPr>
          <w:ilvl w:val="0"/>
          <w:numId w:val="22"/>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Abrir Visual Studio Code o el editor utilizado. </w:t>
      </w:r>
    </w:p>
    <w:p w14:paraId="626AB498">
      <w:pPr>
        <w:keepNext w:val="0"/>
        <w:keepLines w:val="0"/>
        <w:widowControl/>
        <w:numPr>
          <w:ilvl w:val="0"/>
          <w:numId w:val="22"/>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Crear un archivo llamado: </w:t>
      </w:r>
    </w:p>
    <w:p w14:paraId="06B04855">
      <w:pPr>
        <w:pStyle w:val="94"/>
        <w:keepNext w:val="0"/>
        <w:keepLines w:val="0"/>
        <w:widowControl/>
        <w:suppressLineNumbers w:val="0"/>
        <w:spacing w:line="360" w:lineRule="auto"/>
        <w:rPr>
          <w:rFonts w:hint="default" w:ascii="Arial" w:hAnsi="Arial" w:cs="Arial"/>
        </w:rPr>
      </w:pPr>
      <w:r>
        <w:rPr>
          <w:rStyle w:val="16"/>
          <w:rFonts w:hint="default" w:ascii="Arial" w:hAnsi="Arial" w:cs="Arial"/>
        </w:rPr>
        <w:t>D4_simulacion_bloquera.py</w:t>
      </w:r>
    </w:p>
    <w:p w14:paraId="436C95C3">
      <w:pPr>
        <w:keepNext w:val="0"/>
        <w:keepLines w:val="0"/>
        <w:widowControl/>
        <w:numPr>
          <w:ilvl w:val="0"/>
          <w:numId w:val="23"/>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Copiar el código de la simulación. </w:t>
      </w:r>
    </w:p>
    <w:p w14:paraId="668DB350">
      <w:pPr>
        <w:keepNext w:val="0"/>
        <w:keepLines w:val="0"/>
        <w:widowControl/>
        <w:numPr>
          <w:ilvl w:val="0"/>
          <w:numId w:val="23"/>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Guardar el archivo. </w:t>
      </w:r>
    </w:p>
    <w:p w14:paraId="560D636A">
      <w:pPr>
        <w:keepNext w:val="0"/>
        <w:keepLines w:val="0"/>
        <w:widowControl/>
        <w:numPr>
          <w:ilvl w:val="0"/>
          <w:numId w:val="23"/>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Abrir una terminal en la carpeta donde se encuentra el programa. </w:t>
      </w:r>
    </w:p>
    <w:p w14:paraId="1116C42C">
      <w:pPr>
        <w:keepNext w:val="0"/>
        <w:keepLines w:val="0"/>
        <w:widowControl/>
        <w:numPr>
          <w:ilvl w:val="0"/>
          <w:numId w:val="23"/>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Ejecutar el siguiente comando: </w:t>
      </w:r>
    </w:p>
    <w:p w14:paraId="0A149FB3">
      <w:pPr>
        <w:pStyle w:val="75"/>
        <w:keepNext w:val="0"/>
        <w:keepLines w:val="0"/>
        <w:widowControl/>
        <w:suppressLineNumbers w:val="0"/>
        <w:spacing w:line="360" w:lineRule="auto"/>
        <w:rPr>
          <w:rFonts w:hint="default" w:ascii="Arial" w:hAnsi="Arial" w:cs="Arial"/>
        </w:rPr>
      </w:pPr>
      <w:r>
        <w:rPr>
          <w:rStyle w:val="16"/>
          <w:rFonts w:hint="default" w:ascii="Arial" w:hAnsi="Arial" w:cs="Arial"/>
        </w:rPr>
        <w:t>python D4_simulacion_bloquera.py</w:t>
      </w:r>
    </w:p>
    <w:p w14:paraId="1CAA2FF3">
      <w:pPr>
        <w:keepNext w:val="0"/>
        <w:keepLines w:val="0"/>
        <w:widowControl/>
        <w:numPr>
          <w:ilvl w:val="0"/>
          <w:numId w:val="24"/>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Se abrirá la ventana de la simulación. </w:t>
      </w:r>
    </w:p>
    <w:p w14:paraId="1FE29D1E">
      <w:pPr>
        <w:keepNext w:val="0"/>
        <w:keepLines w:val="0"/>
        <w:widowControl/>
        <w:numPr>
          <w:ilvl w:val="0"/>
          <w:numId w:val="24"/>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Presionar el botón </w:t>
      </w:r>
      <w:r>
        <w:rPr>
          <w:rStyle w:val="29"/>
          <w:rFonts w:hint="default" w:ascii="Arial" w:hAnsi="Arial" w:cs="Arial"/>
        </w:rPr>
        <w:t>Iniciar</w:t>
      </w:r>
      <w:r>
        <w:rPr>
          <w:rFonts w:hint="default" w:ascii="Arial" w:hAnsi="Arial" w:cs="Arial"/>
        </w:rPr>
        <w:t xml:space="preserve">. </w:t>
      </w:r>
    </w:p>
    <w:p w14:paraId="4CA5FCC4">
      <w:pPr>
        <w:keepNext w:val="0"/>
        <w:keepLines w:val="0"/>
        <w:widowControl/>
        <w:numPr>
          <w:ilvl w:val="0"/>
          <w:numId w:val="24"/>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Observar el movimiento de los bloques. </w:t>
      </w:r>
    </w:p>
    <w:p w14:paraId="1DCD765F">
      <w:pPr>
        <w:keepNext w:val="0"/>
        <w:keepLines w:val="0"/>
        <w:widowControl/>
        <w:numPr>
          <w:ilvl w:val="0"/>
          <w:numId w:val="24"/>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Probar el botón </w:t>
      </w:r>
      <w:r>
        <w:rPr>
          <w:rStyle w:val="29"/>
          <w:rFonts w:hint="default" w:ascii="Arial" w:hAnsi="Arial" w:cs="Arial"/>
        </w:rPr>
        <w:t>Pausar</w:t>
      </w:r>
      <w:r>
        <w:rPr>
          <w:rFonts w:hint="default" w:ascii="Arial" w:hAnsi="Arial" w:cs="Arial"/>
        </w:rPr>
        <w:t xml:space="preserve">. </w:t>
      </w:r>
    </w:p>
    <w:p w14:paraId="7DEC72BB">
      <w:pPr>
        <w:keepNext w:val="0"/>
        <w:keepLines w:val="0"/>
        <w:widowControl/>
        <w:numPr>
          <w:ilvl w:val="0"/>
          <w:numId w:val="24"/>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Probar el botón </w:t>
      </w:r>
      <w:r>
        <w:rPr>
          <w:rStyle w:val="29"/>
          <w:rFonts w:hint="default" w:ascii="Arial" w:hAnsi="Arial" w:cs="Arial"/>
        </w:rPr>
        <w:t>Reiniciar</w:t>
      </w:r>
      <w:r>
        <w:rPr>
          <w:rFonts w:hint="default" w:ascii="Arial" w:hAnsi="Arial" w:cs="Arial"/>
        </w:rPr>
        <w:t xml:space="preserve">. </w:t>
      </w:r>
    </w:p>
    <w:p w14:paraId="57327729">
      <w:pPr>
        <w:keepNext w:val="0"/>
        <w:keepLines w:val="0"/>
        <w:widowControl/>
        <w:numPr>
          <w:ilvl w:val="0"/>
          <w:numId w:val="24"/>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Cambiar la velocidad entre Lenta, Normal y Rápida. </w:t>
      </w:r>
    </w:p>
    <w:p w14:paraId="150EA8CE">
      <w:pPr>
        <w:keepNext w:val="0"/>
        <w:keepLines w:val="0"/>
        <w:widowControl/>
        <w:suppressLineNumbers w:val="0"/>
        <w:spacing w:line="360" w:lineRule="auto"/>
        <w:rPr>
          <w:rFonts w:hint="default" w:ascii="Arial" w:hAnsi="Arial" w:cs="Arial"/>
        </w:rPr>
      </w:pPr>
    </w:p>
    <w:p w14:paraId="5B131182">
      <w:pPr>
        <w:pStyle w:val="2"/>
        <w:keepNext w:val="0"/>
        <w:keepLines w:val="0"/>
        <w:widowControl/>
        <w:suppressLineNumbers w:val="0"/>
        <w:spacing w:line="360" w:lineRule="auto"/>
        <w:rPr>
          <w:rFonts w:hint="default" w:ascii="Arial" w:hAnsi="Arial" w:cs="Arial"/>
        </w:rPr>
      </w:pPr>
      <w:r>
        <w:rPr>
          <w:rFonts w:hint="default" w:ascii="Arial" w:hAnsi="Arial" w:cs="Arial"/>
          <w:sz w:val="28"/>
          <w:szCs w:val="28"/>
        </w:rPr>
        <w:t>25. PRUEBAS REALIZADAS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6"/>
        <w:gridCol w:w="4503"/>
        <w:gridCol w:w="1236"/>
      </w:tblGrid>
      <w:tr w14:paraId="0EC1DB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9166C60">
            <w:pPr>
              <w:keepNext w:val="0"/>
              <w:keepLines w:val="0"/>
              <w:widowControl/>
              <w:suppressLineNumbers w:val="0"/>
              <w:spacing w:line="360" w:lineRule="auto"/>
              <w:jc w:val="center"/>
              <w:rPr>
                <w:rFonts w:hint="default" w:ascii="Arial" w:hAnsi="Arial" w:cs="Arial"/>
                <w:b/>
                <w:bCs/>
              </w:rPr>
            </w:pPr>
            <w:r>
              <w:rPr>
                <w:rFonts w:hint="default" w:ascii="Arial" w:hAnsi="Arial" w:eastAsia="SimSun" w:cs="Arial"/>
                <w:b/>
                <w:bCs/>
                <w:kern w:val="0"/>
                <w:sz w:val="24"/>
                <w:szCs w:val="24"/>
                <w:lang w:val="en-US" w:eastAsia="zh-CN" w:bidi="ar"/>
              </w:rPr>
              <w:t>Prueba</w:t>
            </w:r>
          </w:p>
        </w:tc>
        <w:tc>
          <w:tcPr>
            <w:tcW w:w="0" w:type="auto"/>
            <w:shd w:val="clear"/>
            <w:vAlign w:val="center"/>
          </w:tcPr>
          <w:p w14:paraId="4BB7665A">
            <w:pPr>
              <w:keepNext w:val="0"/>
              <w:keepLines w:val="0"/>
              <w:widowControl/>
              <w:suppressLineNumbers w:val="0"/>
              <w:spacing w:line="360" w:lineRule="auto"/>
              <w:jc w:val="center"/>
              <w:rPr>
                <w:rFonts w:hint="default" w:ascii="Arial" w:hAnsi="Arial" w:cs="Arial"/>
                <w:b/>
                <w:bCs/>
              </w:rPr>
            </w:pPr>
            <w:r>
              <w:rPr>
                <w:rFonts w:hint="default" w:ascii="Arial" w:hAnsi="Arial" w:eastAsia="SimSun" w:cs="Arial"/>
                <w:b/>
                <w:bCs/>
                <w:kern w:val="0"/>
                <w:sz w:val="24"/>
                <w:szCs w:val="24"/>
                <w:lang w:val="en-US" w:eastAsia="zh-CN" w:bidi="ar"/>
              </w:rPr>
              <w:t>Resultado esperado</w:t>
            </w:r>
          </w:p>
        </w:tc>
        <w:tc>
          <w:tcPr>
            <w:tcW w:w="0" w:type="auto"/>
            <w:shd w:val="clear"/>
            <w:vAlign w:val="center"/>
          </w:tcPr>
          <w:p w14:paraId="0141A56D">
            <w:pPr>
              <w:keepNext w:val="0"/>
              <w:keepLines w:val="0"/>
              <w:widowControl/>
              <w:suppressLineNumbers w:val="0"/>
              <w:spacing w:line="360" w:lineRule="auto"/>
              <w:jc w:val="center"/>
              <w:rPr>
                <w:rFonts w:hint="default" w:ascii="Arial" w:hAnsi="Arial" w:cs="Arial"/>
                <w:b/>
                <w:bCs/>
              </w:rPr>
            </w:pPr>
            <w:r>
              <w:rPr>
                <w:rFonts w:hint="default" w:ascii="Arial" w:hAnsi="Arial" w:eastAsia="SimSun" w:cs="Arial"/>
                <w:b/>
                <w:bCs/>
                <w:kern w:val="0"/>
                <w:sz w:val="24"/>
                <w:szCs w:val="24"/>
                <w:lang w:val="en-US" w:eastAsia="zh-CN" w:bidi="ar"/>
              </w:rPr>
              <w:t>Resultado</w:t>
            </w:r>
          </w:p>
        </w:tc>
      </w:tr>
      <w:tr w14:paraId="075B3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1C6AA78">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Inicio</w:t>
            </w:r>
          </w:p>
        </w:tc>
        <w:tc>
          <w:tcPr>
            <w:tcW w:w="0" w:type="auto"/>
            <w:shd w:val="clear"/>
            <w:vAlign w:val="center"/>
          </w:tcPr>
          <w:p w14:paraId="0B4E58F3">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La ventana aparece correctamente.</w:t>
            </w:r>
          </w:p>
        </w:tc>
        <w:tc>
          <w:tcPr>
            <w:tcW w:w="0" w:type="auto"/>
            <w:shd w:val="clear"/>
            <w:vAlign w:val="center"/>
          </w:tcPr>
          <w:p w14:paraId="2DDAF3A8">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Correcta</w:t>
            </w:r>
          </w:p>
        </w:tc>
      </w:tr>
      <w:tr w14:paraId="009B0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0D4EA33">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Iniciar</w:t>
            </w:r>
          </w:p>
        </w:tc>
        <w:tc>
          <w:tcPr>
            <w:tcW w:w="0" w:type="auto"/>
            <w:shd w:val="clear"/>
            <w:vAlign w:val="center"/>
          </w:tcPr>
          <w:p w14:paraId="0E7C6EE9">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Los bloques comienzan a moverse.</w:t>
            </w:r>
          </w:p>
        </w:tc>
        <w:tc>
          <w:tcPr>
            <w:tcW w:w="0" w:type="auto"/>
            <w:shd w:val="clear"/>
            <w:vAlign w:val="center"/>
          </w:tcPr>
          <w:p w14:paraId="6BC40A64">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Correcta</w:t>
            </w:r>
          </w:p>
        </w:tc>
      </w:tr>
      <w:tr w14:paraId="2DFDB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713DEB">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Pausar</w:t>
            </w:r>
          </w:p>
        </w:tc>
        <w:tc>
          <w:tcPr>
            <w:tcW w:w="0" w:type="auto"/>
            <w:shd w:val="clear"/>
            <w:vAlign w:val="center"/>
          </w:tcPr>
          <w:p w14:paraId="1C1542B4">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La animación se detiene.</w:t>
            </w:r>
          </w:p>
        </w:tc>
        <w:tc>
          <w:tcPr>
            <w:tcW w:w="0" w:type="auto"/>
            <w:shd w:val="clear"/>
            <w:vAlign w:val="center"/>
          </w:tcPr>
          <w:p w14:paraId="6B29CC26">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Correcta</w:t>
            </w:r>
          </w:p>
        </w:tc>
      </w:tr>
      <w:tr w14:paraId="4B3D4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98DA9D">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Reiniciar</w:t>
            </w:r>
          </w:p>
        </w:tc>
        <w:tc>
          <w:tcPr>
            <w:tcW w:w="0" w:type="auto"/>
            <w:shd w:val="clear"/>
            <w:vAlign w:val="center"/>
          </w:tcPr>
          <w:p w14:paraId="6D098625">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Los indicadores regresan a cero.</w:t>
            </w:r>
          </w:p>
        </w:tc>
        <w:tc>
          <w:tcPr>
            <w:tcW w:w="0" w:type="auto"/>
            <w:shd w:val="clear"/>
            <w:vAlign w:val="center"/>
          </w:tcPr>
          <w:p w14:paraId="08EB784D">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Correcta</w:t>
            </w:r>
          </w:p>
        </w:tc>
      </w:tr>
      <w:tr w14:paraId="109C6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CA7E505">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Velocidad</w:t>
            </w:r>
          </w:p>
        </w:tc>
        <w:tc>
          <w:tcPr>
            <w:tcW w:w="0" w:type="auto"/>
            <w:shd w:val="clear"/>
            <w:vAlign w:val="center"/>
          </w:tcPr>
          <w:p w14:paraId="4001D880">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Se modifica la velocidad de movimiento.</w:t>
            </w:r>
          </w:p>
        </w:tc>
        <w:tc>
          <w:tcPr>
            <w:tcW w:w="0" w:type="auto"/>
            <w:shd w:val="clear"/>
            <w:vAlign w:val="center"/>
          </w:tcPr>
          <w:p w14:paraId="3CE373D3">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Correcta</w:t>
            </w:r>
          </w:p>
        </w:tc>
      </w:tr>
      <w:tr w14:paraId="1ECBC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7581D06">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Producción</w:t>
            </w:r>
          </w:p>
        </w:tc>
        <w:tc>
          <w:tcPr>
            <w:tcW w:w="0" w:type="auto"/>
            <w:shd w:val="clear"/>
            <w:vAlign w:val="center"/>
          </w:tcPr>
          <w:p w14:paraId="76A51F2D">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Se incrementa el contador de producción.</w:t>
            </w:r>
          </w:p>
        </w:tc>
        <w:tc>
          <w:tcPr>
            <w:tcW w:w="0" w:type="auto"/>
            <w:shd w:val="clear"/>
            <w:vAlign w:val="center"/>
          </w:tcPr>
          <w:p w14:paraId="3F8E5E61">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Correcta</w:t>
            </w:r>
          </w:p>
        </w:tc>
      </w:tr>
      <w:tr w14:paraId="2B224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032F67">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Almacén</w:t>
            </w:r>
          </w:p>
        </w:tc>
        <w:tc>
          <w:tcPr>
            <w:tcW w:w="0" w:type="auto"/>
            <w:shd w:val="clear"/>
            <w:vAlign w:val="center"/>
          </w:tcPr>
          <w:p w14:paraId="034134E0">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Se actualiza el inventario.</w:t>
            </w:r>
          </w:p>
        </w:tc>
        <w:tc>
          <w:tcPr>
            <w:tcW w:w="0" w:type="auto"/>
            <w:shd w:val="clear"/>
            <w:vAlign w:val="center"/>
          </w:tcPr>
          <w:p w14:paraId="3910A24A">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Correcta</w:t>
            </w:r>
          </w:p>
        </w:tc>
      </w:tr>
      <w:tr w14:paraId="612CA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CB154BE">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Cliente</w:t>
            </w:r>
          </w:p>
        </w:tc>
        <w:tc>
          <w:tcPr>
            <w:tcW w:w="0" w:type="auto"/>
            <w:shd w:val="clear"/>
            <w:vAlign w:val="center"/>
          </w:tcPr>
          <w:p w14:paraId="0E5C373F">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Se incrementan los pedidos atendidos.</w:t>
            </w:r>
          </w:p>
        </w:tc>
        <w:tc>
          <w:tcPr>
            <w:tcW w:w="0" w:type="auto"/>
            <w:shd w:val="clear"/>
            <w:vAlign w:val="center"/>
          </w:tcPr>
          <w:p w14:paraId="36236FBA">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Correcta</w:t>
            </w:r>
          </w:p>
        </w:tc>
      </w:tr>
    </w:tbl>
    <w:p w14:paraId="22B663AF">
      <w:pPr>
        <w:keepNext w:val="0"/>
        <w:keepLines w:val="0"/>
        <w:widowControl/>
        <w:suppressLineNumbers w:val="0"/>
        <w:spacing w:line="360" w:lineRule="auto"/>
        <w:rPr>
          <w:rFonts w:hint="default" w:ascii="Arial" w:hAnsi="Arial" w:cs="Arial"/>
        </w:rPr>
      </w:pPr>
    </w:p>
    <w:p w14:paraId="2B6C3FEE">
      <w:pPr>
        <w:pStyle w:val="2"/>
        <w:keepNext w:val="0"/>
        <w:keepLines w:val="0"/>
        <w:widowControl/>
        <w:suppressLineNumbers w:val="0"/>
        <w:spacing w:line="360" w:lineRule="auto"/>
        <w:rPr>
          <w:rFonts w:hint="default" w:ascii="Arial" w:hAnsi="Arial" w:cs="Arial"/>
          <w:sz w:val="28"/>
          <w:szCs w:val="28"/>
        </w:rPr>
      </w:pPr>
      <w:r>
        <w:rPr>
          <w:rFonts w:hint="default" w:ascii="Arial" w:hAnsi="Arial" w:cs="Arial"/>
          <w:sz w:val="28"/>
          <w:szCs w:val="28"/>
        </w:rPr>
        <w:t>26. RESULTADOS</w:t>
      </w:r>
    </w:p>
    <w:p w14:paraId="226C935E">
      <w:pPr>
        <w:pStyle w:val="94"/>
        <w:keepNext w:val="0"/>
        <w:keepLines w:val="0"/>
        <w:widowControl/>
        <w:suppressLineNumbers w:val="0"/>
        <w:spacing w:line="360" w:lineRule="auto"/>
        <w:rPr>
          <w:rFonts w:hint="default" w:ascii="Arial" w:hAnsi="Arial" w:cs="Arial"/>
        </w:rPr>
      </w:pPr>
      <w:r>
        <w:rPr>
          <w:rFonts w:hint="default" w:ascii="Arial" w:hAnsi="Arial" w:cs="Arial"/>
        </w:rPr>
        <w:t>Como resultado de la práctica se obtuvo una aplicación gráfica funcional que representa el proceso productivo de una industria bloquera.</w:t>
      </w:r>
    </w:p>
    <w:p w14:paraId="55B1058E">
      <w:pPr>
        <w:pStyle w:val="94"/>
        <w:keepNext w:val="0"/>
        <w:keepLines w:val="0"/>
        <w:widowControl/>
        <w:suppressLineNumbers w:val="0"/>
        <w:spacing w:line="360" w:lineRule="auto"/>
        <w:rPr>
          <w:rFonts w:hint="default" w:ascii="Arial" w:hAnsi="Arial" w:cs="Arial"/>
        </w:rPr>
      </w:pPr>
      <w:r>
        <w:rPr>
          <w:rFonts w:hint="default" w:ascii="Arial" w:hAnsi="Arial" w:cs="Arial"/>
        </w:rPr>
        <w:t>La simulación permite visualizar las diferentes estaciones y observar el desplazamiento de los bloques a través del proceso.</w:t>
      </w:r>
    </w:p>
    <w:p w14:paraId="397C015C">
      <w:pPr>
        <w:pStyle w:val="94"/>
        <w:keepNext w:val="0"/>
        <w:keepLines w:val="0"/>
        <w:widowControl/>
        <w:suppressLineNumbers w:val="0"/>
        <w:spacing w:line="360" w:lineRule="auto"/>
        <w:rPr>
          <w:rFonts w:hint="default" w:ascii="Arial" w:hAnsi="Arial" w:cs="Arial"/>
        </w:rPr>
      </w:pPr>
      <w:r>
        <w:rPr>
          <w:rFonts w:hint="default" w:ascii="Arial" w:hAnsi="Arial" w:cs="Arial"/>
        </w:rPr>
        <w:t>También se logró implementar un panel de indicadores que permite conocer en todo momento:</w:t>
      </w:r>
    </w:p>
    <w:p w14:paraId="292875DC">
      <w:pPr>
        <w:keepNext w:val="0"/>
        <w:keepLines w:val="0"/>
        <w:widowControl/>
        <w:numPr>
          <w:ilvl w:val="0"/>
          <w:numId w:val="25"/>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Estado del sistema. </w:t>
      </w:r>
    </w:p>
    <w:p w14:paraId="729B693D">
      <w:pPr>
        <w:keepNext w:val="0"/>
        <w:keepLines w:val="0"/>
        <w:widowControl/>
        <w:numPr>
          <w:ilvl w:val="0"/>
          <w:numId w:val="25"/>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Tiempo transcurrido. </w:t>
      </w:r>
    </w:p>
    <w:p w14:paraId="471AE2A3">
      <w:pPr>
        <w:keepNext w:val="0"/>
        <w:keepLines w:val="0"/>
        <w:widowControl/>
        <w:numPr>
          <w:ilvl w:val="0"/>
          <w:numId w:val="25"/>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Bloques producidos. </w:t>
      </w:r>
    </w:p>
    <w:p w14:paraId="4B9C802D">
      <w:pPr>
        <w:keepNext w:val="0"/>
        <w:keepLines w:val="0"/>
        <w:widowControl/>
        <w:numPr>
          <w:ilvl w:val="0"/>
          <w:numId w:val="25"/>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Bloques almacenados. </w:t>
      </w:r>
    </w:p>
    <w:p w14:paraId="079CE3D5">
      <w:pPr>
        <w:keepNext w:val="0"/>
        <w:keepLines w:val="0"/>
        <w:widowControl/>
        <w:numPr>
          <w:ilvl w:val="0"/>
          <w:numId w:val="25"/>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Pedidos atendidos. </w:t>
      </w:r>
    </w:p>
    <w:p w14:paraId="20BDA163">
      <w:pPr>
        <w:pStyle w:val="94"/>
        <w:keepNext w:val="0"/>
        <w:keepLines w:val="0"/>
        <w:widowControl/>
        <w:suppressLineNumbers w:val="0"/>
        <w:spacing w:line="360" w:lineRule="auto"/>
        <w:rPr>
          <w:rFonts w:hint="default" w:ascii="Arial" w:hAnsi="Arial" w:cs="Arial"/>
        </w:rPr>
      </w:pPr>
      <w:r>
        <w:rPr>
          <w:rFonts w:hint="default" w:ascii="Arial" w:hAnsi="Arial" w:cs="Arial"/>
        </w:rPr>
        <w:t>La interfaz fue diseñada de manera sencilla para evitar una cantidad excesiva de elementos visuales y facilitar su presentación ante el profesor.</w:t>
      </w:r>
    </w:p>
    <w:p w14:paraId="736FD44E">
      <w:pPr>
        <w:keepNext w:val="0"/>
        <w:keepLines w:val="0"/>
        <w:widowControl/>
        <w:suppressLineNumbers w:val="0"/>
        <w:spacing w:line="360" w:lineRule="auto"/>
        <w:rPr>
          <w:rFonts w:hint="default" w:ascii="Arial" w:hAnsi="Arial" w:cs="Arial"/>
        </w:rPr>
      </w:pPr>
    </w:p>
    <w:p w14:paraId="4C160D95">
      <w:pPr>
        <w:keepNext w:val="0"/>
        <w:keepLines w:val="0"/>
        <w:widowControl/>
        <w:suppressLineNumbers w:val="0"/>
        <w:spacing w:line="360" w:lineRule="auto"/>
        <w:rPr>
          <w:rFonts w:hint="default" w:ascii="Arial" w:hAnsi="Arial" w:cs="Arial"/>
        </w:rPr>
      </w:pPr>
    </w:p>
    <w:p w14:paraId="45DF1964">
      <w:pPr>
        <w:pStyle w:val="2"/>
        <w:keepNext w:val="0"/>
        <w:keepLines w:val="0"/>
        <w:widowControl/>
        <w:suppressLineNumbers w:val="0"/>
        <w:spacing w:line="360" w:lineRule="auto"/>
        <w:rPr>
          <w:rFonts w:hint="default" w:ascii="Arial" w:hAnsi="Arial" w:cs="Arial"/>
          <w:sz w:val="28"/>
          <w:szCs w:val="28"/>
        </w:rPr>
      </w:pPr>
    </w:p>
    <w:p w14:paraId="41439C63">
      <w:pPr>
        <w:pStyle w:val="2"/>
        <w:keepNext w:val="0"/>
        <w:keepLines w:val="0"/>
        <w:widowControl/>
        <w:suppressLineNumbers w:val="0"/>
        <w:spacing w:line="360" w:lineRule="auto"/>
        <w:rPr>
          <w:rFonts w:hint="default" w:ascii="Arial" w:hAnsi="Arial" w:cs="Arial"/>
          <w:sz w:val="28"/>
          <w:szCs w:val="28"/>
        </w:rPr>
      </w:pPr>
      <w:r>
        <w:rPr>
          <w:rFonts w:hint="default" w:ascii="Arial" w:hAnsi="Arial" w:cs="Arial"/>
          <w:sz w:val="28"/>
          <w:szCs w:val="28"/>
        </w:rPr>
        <w:t>27. CONCLUSIONES</w:t>
      </w:r>
    </w:p>
    <w:p w14:paraId="33DEE6D7">
      <w:pPr>
        <w:pStyle w:val="94"/>
        <w:keepNext w:val="0"/>
        <w:keepLines w:val="0"/>
        <w:widowControl/>
        <w:suppressLineNumbers w:val="0"/>
        <w:spacing w:line="360" w:lineRule="auto"/>
        <w:rPr>
          <w:rFonts w:hint="default" w:ascii="Arial" w:hAnsi="Arial" w:cs="Arial"/>
        </w:rPr>
      </w:pPr>
      <w:r>
        <w:rPr>
          <w:rFonts w:hint="default" w:ascii="Arial" w:hAnsi="Arial" w:cs="Arial"/>
        </w:rPr>
        <w:t>La realización de esta práctica permitió aplicar conocimientos de programación en Python para desarrollar una simulación gráfica basada en un proceso productivo real.</w:t>
      </w:r>
    </w:p>
    <w:p w14:paraId="348FA622">
      <w:pPr>
        <w:pStyle w:val="94"/>
        <w:keepNext w:val="0"/>
        <w:keepLines w:val="0"/>
        <w:widowControl/>
        <w:suppressLineNumbers w:val="0"/>
        <w:spacing w:line="360" w:lineRule="auto"/>
        <w:rPr>
          <w:rFonts w:hint="default" w:ascii="Arial" w:hAnsi="Arial" w:cs="Arial"/>
        </w:rPr>
      </w:pPr>
      <w:r>
        <w:rPr>
          <w:rFonts w:hint="default" w:ascii="Arial" w:hAnsi="Arial" w:cs="Arial"/>
        </w:rPr>
        <w:t>El uso de programación orientada a objetos permitió organizar el código mediante clases y objetos, mientras que Tkinter permitió crear una interfaz gráfica capaz de representar visualmente las diferentes etapas del proceso.</w:t>
      </w:r>
    </w:p>
    <w:p w14:paraId="7101FDA7">
      <w:pPr>
        <w:pStyle w:val="94"/>
        <w:keepNext w:val="0"/>
        <w:keepLines w:val="0"/>
        <w:widowControl/>
        <w:suppressLineNumbers w:val="0"/>
        <w:spacing w:line="360" w:lineRule="auto"/>
        <w:rPr>
          <w:rFonts w:hint="default" w:ascii="Arial" w:hAnsi="Arial" w:cs="Arial"/>
        </w:rPr>
      </w:pPr>
      <w:r>
        <w:rPr>
          <w:rFonts w:hint="default" w:ascii="Arial" w:hAnsi="Arial" w:cs="Arial"/>
        </w:rPr>
        <w:t>La simulación facilita la comprensión del funcionamiento de la Industria Bloquera del Sureste, ya que permite observar de forma gráfica cómo los productos pasan de una etapa a otra.</w:t>
      </w:r>
    </w:p>
    <w:p w14:paraId="4CE4BF4E">
      <w:pPr>
        <w:pStyle w:val="94"/>
        <w:keepNext w:val="0"/>
        <w:keepLines w:val="0"/>
        <w:widowControl/>
        <w:suppressLineNumbers w:val="0"/>
        <w:spacing w:line="360" w:lineRule="auto"/>
        <w:rPr>
          <w:rFonts w:hint="default" w:ascii="Arial" w:hAnsi="Arial" w:cs="Arial"/>
        </w:rPr>
      </w:pPr>
      <w:r>
        <w:rPr>
          <w:rFonts w:hint="default" w:ascii="Arial" w:hAnsi="Arial" w:cs="Arial"/>
        </w:rPr>
        <w:t>También se pudo comprobar la importancia de organizar correctamente los procesos, recursos y tiempos antes de desarrollar una simulación.</w:t>
      </w:r>
    </w:p>
    <w:p w14:paraId="4EE9108B">
      <w:pPr>
        <w:pStyle w:val="94"/>
        <w:keepNext w:val="0"/>
        <w:keepLines w:val="0"/>
        <w:widowControl/>
        <w:suppressLineNumbers w:val="0"/>
        <w:spacing w:line="360" w:lineRule="auto"/>
        <w:rPr>
          <w:rFonts w:hint="default" w:ascii="Arial" w:hAnsi="Arial" w:cs="Arial"/>
        </w:rPr>
      </w:pPr>
      <w:r>
        <w:rPr>
          <w:rFonts w:hint="default" w:ascii="Arial" w:hAnsi="Arial" w:cs="Arial"/>
        </w:rPr>
        <w:t>Finalmente, esta versión representa una base para continuar desarrollando un modelo más completo que utilice todos los tiempos medidos en la bloquera y que permita analizar productividad, tiempos de espera, utilización de recursos y posibles cuellos de botella.</w:t>
      </w:r>
    </w:p>
    <w:p w14:paraId="3D9431D7">
      <w:pPr>
        <w:keepNext w:val="0"/>
        <w:keepLines w:val="0"/>
        <w:widowControl/>
        <w:suppressLineNumbers w:val="0"/>
        <w:spacing w:line="360" w:lineRule="auto"/>
        <w:rPr>
          <w:rFonts w:hint="default" w:ascii="Arial" w:hAnsi="Arial" w:cs="Arial"/>
        </w:rPr>
      </w:pPr>
    </w:p>
    <w:p w14:paraId="59EC30C1">
      <w:pPr>
        <w:pStyle w:val="2"/>
        <w:keepNext w:val="0"/>
        <w:keepLines w:val="0"/>
        <w:widowControl/>
        <w:suppressLineNumbers w:val="0"/>
        <w:spacing w:line="360" w:lineRule="auto"/>
        <w:rPr>
          <w:rFonts w:hint="default" w:ascii="Arial" w:hAnsi="Arial" w:cs="Arial"/>
        </w:rPr>
      </w:pPr>
      <w:r>
        <w:rPr>
          <w:rFonts w:hint="default" w:ascii="Arial" w:hAnsi="Arial" w:cs="Arial"/>
          <w:sz w:val="28"/>
          <w:szCs w:val="28"/>
        </w:rPr>
        <w:t>28. MEJORAS FUTURAS</w:t>
      </w:r>
    </w:p>
    <w:p w14:paraId="2AD3453E">
      <w:pPr>
        <w:pStyle w:val="94"/>
        <w:keepNext w:val="0"/>
        <w:keepLines w:val="0"/>
        <w:widowControl/>
        <w:suppressLineNumbers w:val="0"/>
        <w:spacing w:line="360" w:lineRule="auto"/>
        <w:rPr>
          <w:rFonts w:hint="default" w:ascii="Arial" w:hAnsi="Arial" w:cs="Arial"/>
        </w:rPr>
      </w:pPr>
      <w:r>
        <w:rPr>
          <w:rFonts w:hint="default" w:ascii="Arial" w:hAnsi="Arial" w:cs="Arial"/>
        </w:rPr>
        <w:t>Como posibles mejoras para futuras versiones de la simulación se consideran:</w:t>
      </w:r>
    </w:p>
    <w:p w14:paraId="6B6B6E93">
      <w:pPr>
        <w:keepNext w:val="0"/>
        <w:keepLines w:val="0"/>
        <w:widowControl/>
        <w:numPr>
          <w:ilvl w:val="0"/>
          <w:numId w:val="26"/>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Incorporar todos los tiempos reales medidos en la bloquera. </w:t>
      </w:r>
    </w:p>
    <w:p w14:paraId="6C006707">
      <w:pPr>
        <w:keepNext w:val="0"/>
        <w:keepLines w:val="0"/>
        <w:widowControl/>
        <w:numPr>
          <w:ilvl w:val="0"/>
          <w:numId w:val="26"/>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Representar la producción mediante lotes. </w:t>
      </w:r>
    </w:p>
    <w:p w14:paraId="6BE1C659">
      <w:pPr>
        <w:keepNext w:val="0"/>
        <w:keepLines w:val="0"/>
        <w:widowControl/>
        <w:numPr>
          <w:ilvl w:val="0"/>
          <w:numId w:val="26"/>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Incorporar los tiempos de preparación de la mezcla. </w:t>
      </w:r>
    </w:p>
    <w:p w14:paraId="412164AB">
      <w:pPr>
        <w:keepNext w:val="0"/>
        <w:keepLines w:val="0"/>
        <w:widowControl/>
        <w:numPr>
          <w:ilvl w:val="0"/>
          <w:numId w:val="26"/>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Incorporar los tiempos de transporte internos. </w:t>
      </w:r>
    </w:p>
    <w:p w14:paraId="095342C5">
      <w:pPr>
        <w:keepNext w:val="0"/>
        <w:keepLines w:val="0"/>
        <w:widowControl/>
        <w:numPr>
          <w:ilvl w:val="0"/>
          <w:numId w:val="26"/>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Representar con mayor precisión el tiempo de secado. </w:t>
      </w:r>
    </w:p>
    <w:p w14:paraId="4E981FEC">
      <w:pPr>
        <w:keepNext w:val="0"/>
        <w:keepLines w:val="0"/>
        <w:widowControl/>
        <w:numPr>
          <w:ilvl w:val="0"/>
          <w:numId w:val="26"/>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Agregar gráficas de productividad. </w:t>
      </w:r>
    </w:p>
    <w:p w14:paraId="53CE3C84">
      <w:pPr>
        <w:keepNext w:val="0"/>
        <w:keepLines w:val="0"/>
        <w:widowControl/>
        <w:numPr>
          <w:ilvl w:val="0"/>
          <w:numId w:val="26"/>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Calcular la utilización de cada trabajador. </w:t>
      </w:r>
    </w:p>
    <w:p w14:paraId="28D96AFE">
      <w:pPr>
        <w:keepNext w:val="0"/>
        <w:keepLines w:val="0"/>
        <w:widowControl/>
        <w:numPr>
          <w:ilvl w:val="0"/>
          <w:numId w:val="26"/>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Calcular tiempos de espera. </w:t>
      </w:r>
    </w:p>
    <w:p w14:paraId="4394C907">
      <w:pPr>
        <w:keepNext w:val="0"/>
        <w:keepLines w:val="0"/>
        <w:widowControl/>
        <w:numPr>
          <w:ilvl w:val="0"/>
          <w:numId w:val="26"/>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Identificar cuellos de botella. </w:t>
      </w:r>
    </w:p>
    <w:p w14:paraId="39A476F8">
      <w:pPr>
        <w:keepNext w:val="0"/>
        <w:keepLines w:val="0"/>
        <w:widowControl/>
        <w:numPr>
          <w:ilvl w:val="0"/>
          <w:numId w:val="26"/>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Registrar los eventos de la simulación. </w:t>
      </w:r>
    </w:p>
    <w:p w14:paraId="27426678">
      <w:pPr>
        <w:keepNext w:val="0"/>
        <w:keepLines w:val="0"/>
        <w:widowControl/>
        <w:numPr>
          <w:ilvl w:val="0"/>
          <w:numId w:val="26"/>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Permitir modificar los tiempos desde la interfaz. </w:t>
      </w:r>
    </w:p>
    <w:p w14:paraId="28E4626A">
      <w:pPr>
        <w:keepNext w:val="0"/>
        <w:keepLines w:val="0"/>
        <w:widowControl/>
        <w:numPr>
          <w:ilvl w:val="0"/>
          <w:numId w:val="26"/>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Generar reportes automáticos. </w:t>
      </w:r>
    </w:p>
    <w:p w14:paraId="200EEFB1">
      <w:pPr>
        <w:keepNext w:val="0"/>
        <w:keepLines w:val="0"/>
        <w:widowControl/>
        <w:numPr>
          <w:ilvl w:val="0"/>
          <w:numId w:val="26"/>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Comparar diferentes escenarios de producción. </w:t>
      </w:r>
    </w:p>
    <w:p w14:paraId="7DBA1816">
      <w:pPr>
        <w:keepNext w:val="0"/>
        <w:keepLines w:val="0"/>
        <w:widowControl/>
        <w:numPr>
          <w:ilvl w:val="0"/>
          <w:numId w:val="26"/>
        </w:numPr>
        <w:suppressLineNumbers w:val="0"/>
        <w:tabs>
          <w:tab w:val="clear" w:pos="30"/>
        </w:tabs>
        <w:spacing w:before="0" w:beforeAutospacing="1" w:after="0" w:afterAutospacing="1" w:line="360" w:lineRule="auto"/>
        <w:ind w:left="720" w:hanging="360"/>
        <w:rPr>
          <w:rFonts w:hint="default" w:ascii="Arial" w:hAnsi="Arial" w:cs="Arial"/>
        </w:rPr>
      </w:pPr>
      <w:r>
        <w:rPr>
          <w:rFonts w:hint="default" w:ascii="Arial" w:hAnsi="Arial" w:cs="Arial"/>
        </w:rPr>
        <w:t xml:space="preserve">Incorporar una base de datos para almacenar los resultados. </w:t>
      </w:r>
    </w:p>
    <w:p w14:paraId="3758C222">
      <w:pPr>
        <w:keepNext w:val="0"/>
        <w:keepLines w:val="0"/>
        <w:widowControl/>
        <w:suppressLineNumbers w:val="0"/>
        <w:spacing w:line="360" w:lineRule="auto"/>
        <w:rPr>
          <w:rFonts w:hint="default" w:ascii="Arial" w:hAnsi="Arial" w:cs="Arial"/>
        </w:rPr>
      </w:pPr>
    </w:p>
    <w:p w14:paraId="755C92ED">
      <w:pPr>
        <w:pStyle w:val="2"/>
        <w:keepNext w:val="0"/>
        <w:keepLines w:val="0"/>
        <w:widowControl/>
        <w:suppressLineNumbers w:val="0"/>
        <w:spacing w:line="360" w:lineRule="auto"/>
        <w:rPr>
          <w:rFonts w:hint="default" w:ascii="Arial" w:hAnsi="Arial" w:cs="Arial"/>
          <w:sz w:val="28"/>
          <w:szCs w:val="28"/>
        </w:rPr>
      </w:pPr>
      <w:r>
        <w:rPr>
          <w:rFonts w:hint="default" w:ascii="Arial" w:hAnsi="Arial" w:cs="Arial"/>
          <w:sz w:val="28"/>
          <w:szCs w:val="28"/>
        </w:rPr>
        <w:t>29. RELACIÓN ENTRE EL CÓDIGO Y EL PROCESO</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90"/>
        <w:gridCol w:w="4211"/>
      </w:tblGrid>
      <w:tr w14:paraId="163ED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1B6B22B">
            <w:pPr>
              <w:keepNext w:val="0"/>
              <w:keepLines w:val="0"/>
              <w:widowControl/>
              <w:suppressLineNumbers w:val="0"/>
              <w:spacing w:line="360" w:lineRule="auto"/>
              <w:jc w:val="center"/>
              <w:rPr>
                <w:rFonts w:hint="default" w:ascii="Arial" w:hAnsi="Arial" w:cs="Arial"/>
                <w:b/>
                <w:bCs/>
              </w:rPr>
            </w:pPr>
            <w:r>
              <w:rPr>
                <w:rFonts w:hint="default" w:ascii="Arial" w:hAnsi="Arial" w:eastAsia="SimSun" w:cs="Arial"/>
                <w:b/>
                <w:bCs/>
                <w:kern w:val="0"/>
                <w:sz w:val="24"/>
                <w:szCs w:val="24"/>
                <w:lang w:val="en-US" w:eastAsia="zh-CN" w:bidi="ar"/>
              </w:rPr>
              <w:t>Elemento del código</w:t>
            </w:r>
          </w:p>
        </w:tc>
        <w:tc>
          <w:tcPr>
            <w:tcW w:w="0" w:type="auto"/>
            <w:shd w:val="clear"/>
            <w:vAlign w:val="center"/>
          </w:tcPr>
          <w:p w14:paraId="3A278C82">
            <w:pPr>
              <w:keepNext w:val="0"/>
              <w:keepLines w:val="0"/>
              <w:widowControl/>
              <w:suppressLineNumbers w:val="0"/>
              <w:spacing w:line="360" w:lineRule="auto"/>
              <w:jc w:val="center"/>
              <w:rPr>
                <w:rFonts w:hint="default" w:ascii="Arial" w:hAnsi="Arial" w:cs="Arial"/>
                <w:b/>
                <w:bCs/>
              </w:rPr>
            </w:pPr>
            <w:r>
              <w:rPr>
                <w:rFonts w:hint="default" w:ascii="Arial" w:hAnsi="Arial" w:eastAsia="SimSun" w:cs="Arial"/>
                <w:b/>
                <w:bCs/>
                <w:kern w:val="0"/>
                <w:sz w:val="24"/>
                <w:szCs w:val="24"/>
                <w:lang w:val="en-US" w:eastAsia="zh-CN" w:bidi="ar"/>
              </w:rPr>
              <w:t>Función</w:t>
            </w:r>
          </w:p>
        </w:tc>
      </w:tr>
      <w:tr w14:paraId="77CC7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60A370">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Constantes del modelo</w:t>
            </w:r>
          </w:p>
        </w:tc>
        <w:tc>
          <w:tcPr>
            <w:tcW w:w="0" w:type="auto"/>
            <w:shd w:val="clear"/>
            <w:vAlign w:val="center"/>
          </w:tcPr>
          <w:p w14:paraId="510BDE4A">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Almacenan los tiempos y recursos.</w:t>
            </w:r>
          </w:p>
        </w:tc>
      </w:tr>
      <w:tr w14:paraId="1ABB4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AE62CF">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 xml:space="preserve">Clase </w:t>
            </w:r>
            <w:r>
              <w:rPr>
                <w:rStyle w:val="16"/>
                <w:rFonts w:hint="default" w:ascii="Arial" w:hAnsi="Arial" w:eastAsia="SimSun" w:cs="Arial"/>
                <w:kern w:val="0"/>
                <w:sz w:val="24"/>
                <w:szCs w:val="24"/>
                <w:lang w:val="en-US" w:eastAsia="zh-CN" w:bidi="ar"/>
              </w:rPr>
              <w:t>Bloque</w:t>
            </w:r>
          </w:p>
        </w:tc>
        <w:tc>
          <w:tcPr>
            <w:tcW w:w="0" w:type="auto"/>
            <w:shd w:val="clear"/>
            <w:vAlign w:val="center"/>
          </w:tcPr>
          <w:p w14:paraId="4C1E6C70">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Representa cada producto.</w:t>
            </w:r>
          </w:p>
        </w:tc>
      </w:tr>
      <w:tr w14:paraId="6DB24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FE01AC">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 xml:space="preserve">Clase </w:t>
            </w:r>
            <w:r>
              <w:rPr>
                <w:rStyle w:val="16"/>
                <w:rFonts w:hint="default" w:ascii="Arial" w:hAnsi="Arial" w:eastAsia="SimSun" w:cs="Arial"/>
                <w:kern w:val="0"/>
                <w:sz w:val="24"/>
                <w:szCs w:val="24"/>
                <w:lang w:val="en-US" w:eastAsia="zh-CN" w:bidi="ar"/>
              </w:rPr>
              <w:t>SimulacionBloquera</w:t>
            </w:r>
          </w:p>
        </w:tc>
        <w:tc>
          <w:tcPr>
            <w:tcW w:w="0" w:type="auto"/>
            <w:shd w:val="clear"/>
            <w:vAlign w:val="center"/>
          </w:tcPr>
          <w:p w14:paraId="4CA571DA">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Controla toda la simulación.</w:t>
            </w:r>
          </w:p>
        </w:tc>
      </w:tr>
      <w:tr w14:paraId="7542C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627BAE">
            <w:pPr>
              <w:keepNext w:val="0"/>
              <w:keepLines w:val="0"/>
              <w:widowControl/>
              <w:suppressLineNumbers w:val="0"/>
              <w:spacing w:line="360" w:lineRule="auto"/>
              <w:jc w:val="left"/>
              <w:rPr>
                <w:rFonts w:hint="default" w:ascii="Arial" w:hAnsi="Arial" w:cs="Arial"/>
              </w:rPr>
            </w:pPr>
            <w:r>
              <w:rPr>
                <w:rStyle w:val="16"/>
                <w:rFonts w:hint="default" w:ascii="Arial" w:hAnsi="Arial" w:eastAsia="SimSun" w:cs="Arial"/>
                <w:kern w:val="0"/>
                <w:sz w:val="24"/>
                <w:szCs w:val="24"/>
                <w:lang w:val="en-US" w:eastAsia="zh-CN" w:bidi="ar"/>
              </w:rPr>
              <w:t>crear_interfaz()</w:t>
            </w:r>
          </w:p>
        </w:tc>
        <w:tc>
          <w:tcPr>
            <w:tcW w:w="0" w:type="auto"/>
            <w:shd w:val="clear"/>
            <w:vAlign w:val="center"/>
          </w:tcPr>
          <w:p w14:paraId="6E539B48">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Construye la interfaz gráfica.</w:t>
            </w:r>
          </w:p>
        </w:tc>
      </w:tr>
      <w:tr w14:paraId="405CE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F1DAEA">
            <w:pPr>
              <w:keepNext w:val="0"/>
              <w:keepLines w:val="0"/>
              <w:widowControl/>
              <w:suppressLineNumbers w:val="0"/>
              <w:spacing w:line="360" w:lineRule="auto"/>
              <w:jc w:val="left"/>
              <w:rPr>
                <w:rFonts w:hint="default" w:ascii="Arial" w:hAnsi="Arial" w:cs="Arial"/>
              </w:rPr>
            </w:pPr>
            <w:r>
              <w:rPr>
                <w:rStyle w:val="16"/>
                <w:rFonts w:hint="default" w:ascii="Arial" w:hAnsi="Arial" w:eastAsia="SimSun" w:cs="Arial"/>
                <w:kern w:val="0"/>
                <w:sz w:val="24"/>
                <w:szCs w:val="24"/>
                <w:lang w:val="en-US" w:eastAsia="zh-CN" w:bidi="ar"/>
              </w:rPr>
              <w:t>dibujar_escenario()</w:t>
            </w:r>
          </w:p>
        </w:tc>
        <w:tc>
          <w:tcPr>
            <w:tcW w:w="0" w:type="auto"/>
            <w:shd w:val="clear"/>
            <w:vAlign w:val="center"/>
          </w:tcPr>
          <w:p w14:paraId="494F9C9A">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Dibuja las estaciones y elementos.</w:t>
            </w:r>
          </w:p>
        </w:tc>
      </w:tr>
      <w:tr w14:paraId="7DFBE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24E77D">
            <w:pPr>
              <w:keepNext w:val="0"/>
              <w:keepLines w:val="0"/>
              <w:widowControl/>
              <w:suppressLineNumbers w:val="0"/>
              <w:spacing w:line="360" w:lineRule="auto"/>
              <w:jc w:val="left"/>
              <w:rPr>
                <w:rFonts w:hint="default" w:ascii="Arial" w:hAnsi="Arial" w:cs="Arial"/>
              </w:rPr>
            </w:pPr>
            <w:r>
              <w:rPr>
                <w:rStyle w:val="16"/>
                <w:rFonts w:hint="default" w:ascii="Arial" w:hAnsi="Arial" w:eastAsia="SimSun" w:cs="Arial"/>
                <w:kern w:val="0"/>
                <w:sz w:val="24"/>
                <w:szCs w:val="24"/>
                <w:lang w:val="en-US" w:eastAsia="zh-CN" w:bidi="ar"/>
              </w:rPr>
              <w:t>crear_bloque()</w:t>
            </w:r>
          </w:p>
        </w:tc>
        <w:tc>
          <w:tcPr>
            <w:tcW w:w="0" w:type="auto"/>
            <w:shd w:val="clear"/>
            <w:vAlign w:val="center"/>
          </w:tcPr>
          <w:p w14:paraId="04379B18">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Genera nuevos bloques.</w:t>
            </w:r>
          </w:p>
        </w:tc>
      </w:tr>
      <w:tr w14:paraId="235BC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637B26">
            <w:pPr>
              <w:keepNext w:val="0"/>
              <w:keepLines w:val="0"/>
              <w:widowControl/>
              <w:suppressLineNumbers w:val="0"/>
              <w:spacing w:line="360" w:lineRule="auto"/>
              <w:jc w:val="left"/>
              <w:rPr>
                <w:rFonts w:hint="default" w:ascii="Arial" w:hAnsi="Arial" w:cs="Arial"/>
              </w:rPr>
            </w:pPr>
            <w:r>
              <w:rPr>
                <w:rStyle w:val="16"/>
                <w:rFonts w:hint="default" w:ascii="Arial" w:hAnsi="Arial" w:eastAsia="SimSun" w:cs="Arial"/>
                <w:kern w:val="0"/>
                <w:sz w:val="24"/>
                <w:szCs w:val="24"/>
                <w:lang w:val="en-US" w:eastAsia="zh-CN" w:bidi="ar"/>
              </w:rPr>
              <w:t>mover_bloque()</w:t>
            </w:r>
          </w:p>
        </w:tc>
        <w:tc>
          <w:tcPr>
            <w:tcW w:w="0" w:type="auto"/>
            <w:shd w:val="clear"/>
            <w:vAlign w:val="center"/>
          </w:tcPr>
          <w:p w14:paraId="7F96C778">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Controla el movimiento de los bloques.</w:t>
            </w:r>
          </w:p>
        </w:tc>
      </w:tr>
      <w:tr w14:paraId="46BA7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C0FF94">
            <w:pPr>
              <w:keepNext w:val="0"/>
              <w:keepLines w:val="0"/>
              <w:widowControl/>
              <w:suppressLineNumbers w:val="0"/>
              <w:spacing w:line="360" w:lineRule="auto"/>
              <w:jc w:val="left"/>
              <w:rPr>
                <w:rFonts w:hint="default" w:ascii="Arial" w:hAnsi="Arial" w:cs="Arial"/>
              </w:rPr>
            </w:pPr>
            <w:r>
              <w:rPr>
                <w:rStyle w:val="16"/>
                <w:rFonts w:hint="default" w:ascii="Arial" w:hAnsi="Arial" w:eastAsia="SimSun" w:cs="Arial"/>
                <w:kern w:val="0"/>
                <w:sz w:val="24"/>
                <w:szCs w:val="24"/>
                <w:lang w:val="en-US" w:eastAsia="zh-CN" w:bidi="ar"/>
              </w:rPr>
              <w:t>animar()</w:t>
            </w:r>
          </w:p>
        </w:tc>
        <w:tc>
          <w:tcPr>
            <w:tcW w:w="0" w:type="auto"/>
            <w:shd w:val="clear"/>
            <w:vAlign w:val="center"/>
          </w:tcPr>
          <w:p w14:paraId="201BC05B">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Controla el ciclo de simulación.</w:t>
            </w:r>
          </w:p>
        </w:tc>
      </w:tr>
      <w:tr w14:paraId="58844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0D9FAA">
            <w:pPr>
              <w:keepNext w:val="0"/>
              <w:keepLines w:val="0"/>
              <w:widowControl/>
              <w:suppressLineNumbers w:val="0"/>
              <w:spacing w:line="360" w:lineRule="auto"/>
              <w:jc w:val="left"/>
              <w:rPr>
                <w:rFonts w:hint="default" w:ascii="Arial" w:hAnsi="Arial" w:cs="Arial"/>
              </w:rPr>
            </w:pPr>
            <w:r>
              <w:rPr>
                <w:rStyle w:val="16"/>
                <w:rFonts w:hint="default" w:ascii="Arial" w:hAnsi="Arial" w:eastAsia="SimSun" w:cs="Arial"/>
                <w:kern w:val="0"/>
                <w:sz w:val="24"/>
                <w:szCs w:val="24"/>
                <w:lang w:val="en-US" w:eastAsia="zh-CN" w:bidi="ar"/>
              </w:rPr>
              <w:t>actualizar_datos()</w:t>
            </w:r>
          </w:p>
        </w:tc>
        <w:tc>
          <w:tcPr>
            <w:tcW w:w="0" w:type="auto"/>
            <w:shd w:val="clear"/>
            <w:vAlign w:val="center"/>
          </w:tcPr>
          <w:p w14:paraId="4F5639A0">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Actualiza los indicadores.</w:t>
            </w:r>
          </w:p>
        </w:tc>
      </w:tr>
      <w:tr w14:paraId="660C7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8713EE">
            <w:pPr>
              <w:keepNext w:val="0"/>
              <w:keepLines w:val="0"/>
              <w:widowControl/>
              <w:suppressLineNumbers w:val="0"/>
              <w:spacing w:line="360" w:lineRule="auto"/>
              <w:jc w:val="left"/>
              <w:rPr>
                <w:rFonts w:hint="default" w:ascii="Arial" w:hAnsi="Arial" w:cs="Arial"/>
              </w:rPr>
            </w:pPr>
            <w:r>
              <w:rPr>
                <w:rStyle w:val="16"/>
                <w:rFonts w:hint="default" w:ascii="Arial" w:hAnsi="Arial" w:eastAsia="SimSun" w:cs="Arial"/>
                <w:kern w:val="0"/>
                <w:sz w:val="24"/>
                <w:szCs w:val="24"/>
                <w:lang w:val="en-US" w:eastAsia="zh-CN" w:bidi="ar"/>
              </w:rPr>
              <w:t>iniciar()</w:t>
            </w:r>
          </w:p>
        </w:tc>
        <w:tc>
          <w:tcPr>
            <w:tcW w:w="0" w:type="auto"/>
            <w:shd w:val="clear"/>
            <w:vAlign w:val="center"/>
          </w:tcPr>
          <w:p w14:paraId="22274622">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Inicia la simulación.</w:t>
            </w:r>
          </w:p>
        </w:tc>
      </w:tr>
      <w:tr w14:paraId="67133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A09A87">
            <w:pPr>
              <w:keepNext w:val="0"/>
              <w:keepLines w:val="0"/>
              <w:widowControl/>
              <w:suppressLineNumbers w:val="0"/>
              <w:spacing w:line="360" w:lineRule="auto"/>
              <w:jc w:val="left"/>
              <w:rPr>
                <w:rFonts w:hint="default" w:ascii="Arial" w:hAnsi="Arial" w:cs="Arial"/>
              </w:rPr>
            </w:pPr>
            <w:r>
              <w:rPr>
                <w:rStyle w:val="16"/>
                <w:rFonts w:hint="default" w:ascii="Arial" w:hAnsi="Arial" w:eastAsia="SimSun" w:cs="Arial"/>
                <w:kern w:val="0"/>
                <w:sz w:val="24"/>
                <w:szCs w:val="24"/>
                <w:lang w:val="en-US" w:eastAsia="zh-CN" w:bidi="ar"/>
              </w:rPr>
              <w:t>pausar()</w:t>
            </w:r>
          </w:p>
        </w:tc>
        <w:tc>
          <w:tcPr>
            <w:tcW w:w="0" w:type="auto"/>
            <w:shd w:val="clear"/>
            <w:vAlign w:val="center"/>
          </w:tcPr>
          <w:p w14:paraId="63383D91">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Pausa la simulación.</w:t>
            </w:r>
          </w:p>
        </w:tc>
      </w:tr>
      <w:tr w14:paraId="36BE6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D8F122">
            <w:pPr>
              <w:keepNext w:val="0"/>
              <w:keepLines w:val="0"/>
              <w:widowControl/>
              <w:suppressLineNumbers w:val="0"/>
              <w:spacing w:line="360" w:lineRule="auto"/>
              <w:jc w:val="left"/>
              <w:rPr>
                <w:rFonts w:hint="default" w:ascii="Arial" w:hAnsi="Arial" w:cs="Arial"/>
              </w:rPr>
            </w:pPr>
            <w:r>
              <w:rPr>
                <w:rStyle w:val="16"/>
                <w:rFonts w:hint="default" w:ascii="Arial" w:hAnsi="Arial" w:eastAsia="SimSun" w:cs="Arial"/>
                <w:kern w:val="0"/>
                <w:sz w:val="24"/>
                <w:szCs w:val="24"/>
                <w:lang w:val="en-US" w:eastAsia="zh-CN" w:bidi="ar"/>
              </w:rPr>
              <w:t>reiniciar()</w:t>
            </w:r>
          </w:p>
        </w:tc>
        <w:tc>
          <w:tcPr>
            <w:tcW w:w="0" w:type="auto"/>
            <w:shd w:val="clear"/>
            <w:vAlign w:val="center"/>
          </w:tcPr>
          <w:p w14:paraId="20697DB1">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Restablece los valores iniciales.</w:t>
            </w:r>
          </w:p>
        </w:tc>
      </w:tr>
      <w:tr w14:paraId="4C4AA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E7B338">
            <w:pPr>
              <w:keepNext w:val="0"/>
              <w:keepLines w:val="0"/>
              <w:widowControl/>
              <w:suppressLineNumbers w:val="0"/>
              <w:spacing w:line="360" w:lineRule="auto"/>
              <w:jc w:val="left"/>
              <w:rPr>
                <w:rFonts w:hint="default" w:ascii="Arial" w:hAnsi="Arial" w:cs="Arial"/>
              </w:rPr>
            </w:pPr>
            <w:r>
              <w:rPr>
                <w:rStyle w:val="16"/>
                <w:rFonts w:hint="default" w:ascii="Arial" w:hAnsi="Arial" w:eastAsia="SimSun" w:cs="Arial"/>
                <w:kern w:val="0"/>
                <w:sz w:val="24"/>
                <w:szCs w:val="24"/>
                <w:lang w:val="en-US" w:eastAsia="zh-CN" w:bidi="ar"/>
              </w:rPr>
              <w:t>cambiar_velocidad()</w:t>
            </w:r>
          </w:p>
        </w:tc>
        <w:tc>
          <w:tcPr>
            <w:tcW w:w="0" w:type="auto"/>
            <w:shd w:val="clear"/>
            <w:vAlign w:val="center"/>
          </w:tcPr>
          <w:p w14:paraId="004CE3E3">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Modifica la velocidad.</w:t>
            </w:r>
          </w:p>
        </w:tc>
      </w:tr>
    </w:tbl>
    <w:p w14:paraId="4F31A446">
      <w:pPr>
        <w:keepNext w:val="0"/>
        <w:keepLines w:val="0"/>
        <w:widowControl/>
        <w:suppressLineNumbers w:val="0"/>
        <w:spacing w:line="360" w:lineRule="auto"/>
        <w:rPr>
          <w:rFonts w:hint="default" w:ascii="Arial" w:hAnsi="Arial" w:cs="Arial"/>
        </w:rPr>
      </w:pPr>
      <w:r>
        <w:rPr>
          <w:rFonts w:hint="default" w:ascii="Arial" w:hAnsi="Arial" w:cs="Arial"/>
          <w:sz w:val="24"/>
          <w:szCs w:val="24"/>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565AB2CA">
      <w:pPr>
        <w:pStyle w:val="2"/>
        <w:keepNext w:val="0"/>
        <w:keepLines w:val="0"/>
        <w:widowControl/>
        <w:suppressLineNumbers w:val="0"/>
        <w:spacing w:line="360" w:lineRule="auto"/>
        <w:rPr>
          <w:rFonts w:hint="default" w:ascii="Arial" w:hAnsi="Arial" w:cs="Arial"/>
          <w:sz w:val="28"/>
          <w:szCs w:val="28"/>
        </w:rPr>
      </w:pPr>
    </w:p>
    <w:p w14:paraId="445EB54B">
      <w:pPr>
        <w:pStyle w:val="2"/>
        <w:keepNext w:val="0"/>
        <w:keepLines w:val="0"/>
        <w:widowControl/>
        <w:suppressLineNumbers w:val="0"/>
        <w:spacing w:line="360" w:lineRule="auto"/>
        <w:rPr>
          <w:rFonts w:hint="default" w:ascii="Arial" w:hAnsi="Arial" w:cs="Arial"/>
          <w:sz w:val="28"/>
          <w:szCs w:val="28"/>
        </w:rPr>
      </w:pPr>
    </w:p>
    <w:p w14:paraId="1A3536CF">
      <w:pPr>
        <w:pStyle w:val="2"/>
        <w:keepNext w:val="0"/>
        <w:keepLines w:val="0"/>
        <w:widowControl/>
        <w:suppressLineNumbers w:val="0"/>
        <w:spacing w:line="360" w:lineRule="auto"/>
        <w:rPr>
          <w:rFonts w:hint="default" w:ascii="Arial" w:hAnsi="Arial" w:cs="Arial"/>
          <w:sz w:val="28"/>
          <w:szCs w:val="28"/>
        </w:rPr>
      </w:pPr>
    </w:p>
    <w:p w14:paraId="4C4C7D2D">
      <w:pPr>
        <w:pStyle w:val="2"/>
        <w:keepNext w:val="0"/>
        <w:keepLines w:val="0"/>
        <w:widowControl/>
        <w:suppressLineNumbers w:val="0"/>
        <w:spacing w:line="360" w:lineRule="auto"/>
        <w:rPr>
          <w:rFonts w:hint="default" w:ascii="Arial" w:hAnsi="Arial" w:cs="Arial"/>
        </w:rPr>
      </w:pPr>
      <w:bookmarkStart w:id="0" w:name="_GoBack"/>
      <w:bookmarkEnd w:id="0"/>
      <w:r>
        <w:rPr>
          <w:rFonts w:hint="default" w:ascii="Arial" w:hAnsi="Arial" w:cs="Arial"/>
          <w:sz w:val="28"/>
          <w:szCs w:val="28"/>
        </w:rPr>
        <w:t>30. OBSERVACIÓN SOBRE EL MODELO</w:t>
      </w:r>
    </w:p>
    <w:p w14:paraId="53F42E1E">
      <w:pPr>
        <w:pStyle w:val="94"/>
        <w:keepNext w:val="0"/>
        <w:keepLines w:val="0"/>
        <w:widowControl/>
        <w:suppressLineNumbers w:val="0"/>
        <w:spacing w:line="360" w:lineRule="auto"/>
        <w:rPr>
          <w:rFonts w:hint="default" w:ascii="Arial" w:hAnsi="Arial" w:cs="Arial"/>
        </w:rPr>
      </w:pPr>
      <w:r>
        <w:rPr>
          <w:rFonts w:hint="default" w:ascii="Arial" w:hAnsi="Arial" w:cs="Arial"/>
        </w:rPr>
        <w:t>La simulación desarrollada tiene como finalidad principal representar visualmente el proceso productivo y facilitar su comprensión.</w:t>
      </w:r>
    </w:p>
    <w:p w14:paraId="53B2F839">
      <w:pPr>
        <w:pStyle w:val="94"/>
        <w:keepNext w:val="0"/>
        <w:keepLines w:val="0"/>
        <w:widowControl/>
        <w:suppressLineNumbers w:val="0"/>
        <w:spacing w:line="360" w:lineRule="auto"/>
        <w:rPr>
          <w:rFonts w:hint="default" w:ascii="Arial" w:hAnsi="Arial" w:cs="Arial"/>
        </w:rPr>
      </w:pPr>
      <w:r>
        <w:rPr>
          <w:rFonts w:hint="default" w:ascii="Arial" w:hAnsi="Arial" w:cs="Arial"/>
        </w:rPr>
        <w:t>La velocidad utilizada durante la demostración no representa literalmente la duración física de todas las operaciones. Los tiempos reales registrados en la bloquera deberán utilizarse posteriormente para construir un modelo cuantitativo más preciso.</w:t>
      </w:r>
    </w:p>
    <w:p w14:paraId="294F41A8">
      <w:pPr>
        <w:pStyle w:val="94"/>
        <w:keepNext w:val="0"/>
        <w:keepLines w:val="0"/>
        <w:widowControl/>
        <w:suppressLineNumbers w:val="0"/>
        <w:spacing w:line="360" w:lineRule="auto"/>
        <w:rPr>
          <w:rFonts w:hint="default" w:ascii="Arial" w:hAnsi="Arial" w:cs="Arial"/>
        </w:rPr>
      </w:pPr>
      <w:r>
        <w:rPr>
          <w:rFonts w:hint="default" w:ascii="Arial" w:hAnsi="Arial" w:cs="Arial"/>
        </w:rPr>
        <w:t>Por lo tanto, esta versión puede considerarse una primera etapa de la simulación, enfocada principalmente en la representación gráfica y en el funcionamiento general del proceso.</w:t>
      </w:r>
    </w:p>
    <w:p w14:paraId="10AB8FCD">
      <w:pPr>
        <w:pStyle w:val="94"/>
        <w:keepNext w:val="0"/>
        <w:keepLines w:val="0"/>
        <w:widowControl/>
        <w:suppressLineNumbers w:val="0"/>
        <w:spacing w:line="360" w:lineRule="auto"/>
        <w:rPr>
          <w:rFonts w:hint="default" w:ascii="Arial" w:hAnsi="Arial" w:cs="Arial"/>
        </w:rPr>
      </w:pPr>
      <w:r>
        <w:rPr>
          <w:rFonts w:hint="default" w:ascii="Arial" w:hAnsi="Arial" w:cs="Arial"/>
        </w:rPr>
        <w:t>Una versión posterior podrá utilizar los datos reales de producción para calcular indicadores como tiempo total del proceso, productividad, capacidad de producción, utilización de trabajadores, tiempos de espera y posibles cuellos de botella.</w:t>
      </w:r>
    </w:p>
    <w:p w14:paraId="56C2549C"/>
    <w:p w14:paraId="7121F900">
      <w:pPr>
        <w:rPr>
          <w:lang w:val="en-US"/>
        </w:rPr>
      </w:pPr>
    </w:p>
    <w:p w14:paraId="59B96A29">
      <w:pPr>
        <w:rPr>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316B80"/>
    <w:multiLevelType w:val="multilevel"/>
    <w:tmpl w:val="8B316B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4680118"/>
    <w:multiLevelType w:val="multilevel"/>
    <w:tmpl w:val="946801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1E8C4F3"/>
    <w:multiLevelType w:val="multilevel"/>
    <w:tmpl w:val="A1E8C4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2BE429C"/>
    <w:multiLevelType w:val="multilevel"/>
    <w:tmpl w:val="B2BE42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AB0366C"/>
    <w:multiLevelType w:val="multilevel"/>
    <w:tmpl w:val="BAB036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CC4BD7D8"/>
    <w:multiLevelType w:val="multilevel"/>
    <w:tmpl w:val="CC4BD7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5747606"/>
    <w:multiLevelType w:val="multilevel"/>
    <w:tmpl w:val="D57476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F0EE5648"/>
    <w:multiLevelType w:val="multilevel"/>
    <w:tmpl w:val="F0EE56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965B6A1"/>
    <w:multiLevelType w:val="multilevel"/>
    <w:tmpl w:val="F965B6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FFFFF7C"/>
    <w:multiLevelType w:val="singleLevel"/>
    <w:tmpl w:val="FFFFFF7C"/>
    <w:lvl w:ilvl="0" w:tentative="0">
      <w:start w:val="1"/>
      <w:numFmt w:val="decimal"/>
      <w:pStyle w:val="84"/>
      <w:lvlText w:val="%1."/>
      <w:lvlJc w:val="left"/>
      <w:pPr>
        <w:tabs>
          <w:tab w:val="left" w:pos="2040"/>
        </w:tabs>
        <w:ind w:left="2040" w:hanging="360"/>
      </w:pPr>
    </w:lvl>
  </w:abstractNum>
  <w:abstractNum w:abstractNumId="10">
    <w:nsid w:val="FFFFFF7D"/>
    <w:multiLevelType w:val="singleLevel"/>
    <w:tmpl w:val="FFFFFF7D"/>
    <w:lvl w:ilvl="0" w:tentative="0">
      <w:start w:val="1"/>
      <w:numFmt w:val="decimal"/>
      <w:pStyle w:val="73"/>
      <w:lvlText w:val="%1."/>
      <w:lvlJc w:val="left"/>
      <w:pPr>
        <w:tabs>
          <w:tab w:val="left" w:pos="1620"/>
        </w:tabs>
        <w:ind w:left="1620" w:hanging="360"/>
      </w:pPr>
    </w:lvl>
  </w:abstractNum>
  <w:abstractNum w:abstractNumId="11">
    <w:nsid w:val="FFFFFF7E"/>
    <w:multiLevelType w:val="singleLevel"/>
    <w:tmpl w:val="FFFFFF7E"/>
    <w:lvl w:ilvl="0" w:tentative="0">
      <w:start w:val="1"/>
      <w:numFmt w:val="decimal"/>
      <w:pStyle w:val="74"/>
      <w:lvlText w:val="%1."/>
      <w:lvlJc w:val="left"/>
      <w:pPr>
        <w:tabs>
          <w:tab w:val="left" w:pos="1200"/>
        </w:tabs>
        <w:ind w:left="1200" w:hanging="360"/>
      </w:pPr>
    </w:lvl>
  </w:abstractNum>
  <w:abstractNum w:abstractNumId="12">
    <w:nsid w:val="FFFFFF7F"/>
    <w:multiLevelType w:val="singleLevel"/>
    <w:tmpl w:val="FFFFFF7F"/>
    <w:lvl w:ilvl="0" w:tentative="0">
      <w:start w:val="1"/>
      <w:numFmt w:val="decimal"/>
      <w:pStyle w:val="70"/>
      <w:lvlText w:val="%1."/>
      <w:lvlJc w:val="left"/>
      <w:pPr>
        <w:tabs>
          <w:tab w:val="left" w:pos="780"/>
        </w:tabs>
        <w:ind w:left="780" w:hanging="360"/>
      </w:pPr>
    </w:lvl>
  </w:abstractNum>
  <w:abstractNum w:abstractNumId="13">
    <w:nsid w:val="FFFFFF80"/>
    <w:multiLevelType w:val="singleLevel"/>
    <w:tmpl w:val="FFFFFF80"/>
    <w:lvl w:ilvl="0" w:tentative="0">
      <w:start w:val="1"/>
      <w:numFmt w:val="bullet"/>
      <w:pStyle w:val="86"/>
      <w:lvlText w:val=""/>
      <w:lvlJc w:val="left"/>
      <w:pPr>
        <w:tabs>
          <w:tab w:val="left" w:pos="2040"/>
        </w:tabs>
        <w:ind w:left="2040" w:hanging="360"/>
      </w:pPr>
      <w:rPr>
        <w:rFonts w:hint="default" w:ascii="Wingdings" w:hAnsi="Wingdings"/>
      </w:rPr>
    </w:lvl>
  </w:abstractNum>
  <w:abstractNum w:abstractNumId="14">
    <w:nsid w:val="FFFFFF81"/>
    <w:multiLevelType w:val="singleLevel"/>
    <w:tmpl w:val="FFFFFF81"/>
    <w:lvl w:ilvl="0" w:tentative="0">
      <w:start w:val="1"/>
      <w:numFmt w:val="bullet"/>
      <w:pStyle w:val="93"/>
      <w:lvlText w:val=""/>
      <w:lvlJc w:val="left"/>
      <w:pPr>
        <w:tabs>
          <w:tab w:val="left" w:pos="1620"/>
        </w:tabs>
        <w:ind w:left="1620" w:hanging="360"/>
      </w:pPr>
      <w:rPr>
        <w:rFonts w:hint="default" w:ascii="Wingdings" w:hAnsi="Wingdings"/>
      </w:rPr>
    </w:lvl>
  </w:abstractNum>
  <w:abstractNum w:abstractNumId="15">
    <w:nsid w:val="FFFFFF82"/>
    <w:multiLevelType w:val="singleLevel"/>
    <w:tmpl w:val="FFFFFF82"/>
    <w:lvl w:ilvl="0" w:tentative="0">
      <w:start w:val="1"/>
      <w:numFmt w:val="bullet"/>
      <w:pStyle w:val="82"/>
      <w:lvlText w:val=""/>
      <w:lvlJc w:val="left"/>
      <w:pPr>
        <w:tabs>
          <w:tab w:val="left" w:pos="1200"/>
        </w:tabs>
        <w:ind w:left="1200" w:hanging="360"/>
      </w:pPr>
      <w:rPr>
        <w:rFonts w:hint="default" w:ascii="Wingdings" w:hAnsi="Wingdings"/>
      </w:rPr>
    </w:lvl>
  </w:abstractNum>
  <w:abstractNum w:abstractNumId="16">
    <w:nsid w:val="FFFFFF83"/>
    <w:multiLevelType w:val="singleLevel"/>
    <w:tmpl w:val="FFFFFF83"/>
    <w:lvl w:ilvl="0" w:tentative="0">
      <w:start w:val="1"/>
      <w:numFmt w:val="bullet"/>
      <w:pStyle w:val="92"/>
      <w:lvlText w:val=""/>
      <w:lvlJc w:val="left"/>
      <w:pPr>
        <w:tabs>
          <w:tab w:val="left" w:pos="780"/>
        </w:tabs>
        <w:ind w:left="780" w:hanging="360"/>
      </w:pPr>
      <w:rPr>
        <w:rFonts w:hint="default" w:ascii="Wingdings" w:hAnsi="Wingdings"/>
      </w:rPr>
    </w:lvl>
  </w:abstractNum>
  <w:abstractNum w:abstractNumId="17">
    <w:nsid w:val="FFFFFF88"/>
    <w:multiLevelType w:val="singleLevel"/>
    <w:tmpl w:val="FFFFFF88"/>
    <w:lvl w:ilvl="0" w:tentative="0">
      <w:start w:val="1"/>
      <w:numFmt w:val="decimal"/>
      <w:pStyle w:val="79"/>
      <w:lvlText w:val="%1."/>
      <w:lvlJc w:val="left"/>
      <w:pPr>
        <w:tabs>
          <w:tab w:val="left" w:pos="360"/>
        </w:tabs>
        <w:ind w:left="360" w:hanging="360"/>
      </w:pPr>
    </w:lvl>
  </w:abstractNum>
  <w:abstractNum w:abstractNumId="18">
    <w:nsid w:val="FFFFFF89"/>
    <w:multiLevelType w:val="singleLevel"/>
    <w:tmpl w:val="FFFFFF89"/>
    <w:lvl w:ilvl="0" w:tentative="0">
      <w:start w:val="1"/>
      <w:numFmt w:val="bullet"/>
      <w:pStyle w:val="91"/>
      <w:lvlText w:val=""/>
      <w:lvlJc w:val="left"/>
      <w:pPr>
        <w:tabs>
          <w:tab w:val="left" w:pos="360"/>
        </w:tabs>
        <w:ind w:left="360" w:hanging="360"/>
      </w:pPr>
      <w:rPr>
        <w:rFonts w:hint="default" w:ascii="Wingdings" w:hAnsi="Wingdings"/>
      </w:rPr>
    </w:lvl>
  </w:abstractNum>
  <w:abstractNum w:abstractNumId="19">
    <w:nsid w:val="11EB4E2D"/>
    <w:multiLevelType w:val="multilevel"/>
    <w:tmpl w:val="11EB4E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20ED03CB"/>
    <w:multiLevelType w:val="multilevel"/>
    <w:tmpl w:val="20ED03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2C6886E7"/>
    <w:multiLevelType w:val="multilevel"/>
    <w:tmpl w:val="2C6886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35C5463D"/>
    <w:multiLevelType w:val="multilevel"/>
    <w:tmpl w:val="35C546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47E866AD"/>
    <w:multiLevelType w:val="multilevel"/>
    <w:tmpl w:val="47E866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77A630B9"/>
    <w:multiLevelType w:val="multilevel"/>
    <w:tmpl w:val="77A630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78BBC639"/>
    <w:multiLevelType w:val="multilevel"/>
    <w:tmpl w:val="78BBC6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2"/>
  </w:num>
  <w:num w:numId="2">
    <w:abstractNumId w:val="10"/>
  </w:num>
  <w:num w:numId="3">
    <w:abstractNumId w:val="11"/>
  </w:num>
  <w:num w:numId="4">
    <w:abstractNumId w:val="17"/>
  </w:num>
  <w:num w:numId="5">
    <w:abstractNumId w:val="15"/>
  </w:num>
  <w:num w:numId="6">
    <w:abstractNumId w:val="9"/>
  </w:num>
  <w:num w:numId="7">
    <w:abstractNumId w:val="13"/>
  </w:num>
  <w:num w:numId="8">
    <w:abstractNumId w:val="18"/>
  </w:num>
  <w:num w:numId="9">
    <w:abstractNumId w:val="16"/>
  </w:num>
  <w:num w:numId="10">
    <w:abstractNumId w:val="14"/>
  </w:num>
  <w:num w:numId="11">
    <w:abstractNumId w:val="8"/>
  </w:num>
  <w:num w:numId="12">
    <w:abstractNumId w:val="19"/>
  </w:num>
  <w:num w:numId="13">
    <w:abstractNumId w:val="2"/>
  </w:num>
  <w:num w:numId="14">
    <w:abstractNumId w:val="24"/>
  </w:num>
  <w:num w:numId="15">
    <w:abstractNumId w:val="22"/>
  </w:num>
  <w:num w:numId="16">
    <w:abstractNumId w:val="3"/>
  </w:num>
  <w:num w:numId="17">
    <w:abstractNumId w:val="1"/>
  </w:num>
  <w:num w:numId="18">
    <w:abstractNumId w:val="0"/>
  </w:num>
  <w:num w:numId="19">
    <w:abstractNumId w:val="20"/>
  </w:num>
  <w:num w:numId="20">
    <w:abstractNumId w:val="25"/>
  </w:num>
  <w:num w:numId="21">
    <w:abstractNumId w:val="7"/>
  </w:num>
  <w:num w:numId="22">
    <w:abstractNumId w:val="6"/>
  </w:num>
  <w:num w:numId="23">
    <w:abstractNumId w:val="23"/>
  </w:num>
  <w:num w:numId="24">
    <w:abstractNumId w:val="4"/>
  </w:num>
  <w:num w:numId="25">
    <w:abstractNumId w:val="5"/>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360"/>
  <w:drawingGridVerticalSpacing w:val="156"/>
  <w:displayHorizontalDrawingGridEvery w:val="1"/>
  <w:displayVerticalDrawingGridEvery w:val="1"/>
  <w:noPunctuationKerning w:val="1"/>
  <w:characterSpacingControl w:val="doNotCompress"/>
  <w:footnotePr>
    <w:footnote w:id="0"/>
    <w:footnote w:id="1"/>
  </w:foot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A3306E"/>
    <w:rsid w:val="00050A31"/>
    <w:rsid w:val="000716D2"/>
    <w:rsid w:val="00071AAB"/>
    <w:rsid w:val="000B76C4"/>
    <w:rsid w:val="000C5610"/>
    <w:rsid w:val="000E6552"/>
    <w:rsid w:val="000F3A4F"/>
    <w:rsid w:val="000F59AC"/>
    <w:rsid w:val="001364FE"/>
    <w:rsid w:val="001368DD"/>
    <w:rsid w:val="00147DB3"/>
    <w:rsid w:val="001518A5"/>
    <w:rsid w:val="001520E1"/>
    <w:rsid w:val="00170095"/>
    <w:rsid w:val="00170E4F"/>
    <w:rsid w:val="001743F4"/>
    <w:rsid w:val="00182007"/>
    <w:rsid w:val="00187C33"/>
    <w:rsid w:val="001936B7"/>
    <w:rsid w:val="00196AB1"/>
    <w:rsid w:val="00201333"/>
    <w:rsid w:val="00210FA7"/>
    <w:rsid w:val="00216417"/>
    <w:rsid w:val="0026631D"/>
    <w:rsid w:val="002C2F53"/>
    <w:rsid w:val="00306376"/>
    <w:rsid w:val="0033518C"/>
    <w:rsid w:val="003437C2"/>
    <w:rsid w:val="00377186"/>
    <w:rsid w:val="003A1C03"/>
    <w:rsid w:val="00414627"/>
    <w:rsid w:val="00425D63"/>
    <w:rsid w:val="004643D8"/>
    <w:rsid w:val="00497C24"/>
    <w:rsid w:val="004C7BA5"/>
    <w:rsid w:val="004E5B50"/>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128F"/>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8F1F0F"/>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9613C"/>
    <w:rsid w:val="00AA2C77"/>
    <w:rsid w:val="00AC3FB9"/>
    <w:rsid w:val="00AC702A"/>
    <w:rsid w:val="00AD226F"/>
    <w:rsid w:val="00B021DA"/>
    <w:rsid w:val="00B13A52"/>
    <w:rsid w:val="00B24CF4"/>
    <w:rsid w:val="00B26993"/>
    <w:rsid w:val="00B4570C"/>
    <w:rsid w:val="00B5208C"/>
    <w:rsid w:val="00B635F2"/>
    <w:rsid w:val="00B74876"/>
    <w:rsid w:val="00BA1CC3"/>
    <w:rsid w:val="00BB7C2B"/>
    <w:rsid w:val="00BC1664"/>
    <w:rsid w:val="00BC2546"/>
    <w:rsid w:val="00BC43A4"/>
    <w:rsid w:val="00BD0E0C"/>
    <w:rsid w:val="00C05085"/>
    <w:rsid w:val="00C1593D"/>
    <w:rsid w:val="00C425C3"/>
    <w:rsid w:val="00C56C7E"/>
    <w:rsid w:val="00C776A4"/>
    <w:rsid w:val="00CA2C6C"/>
    <w:rsid w:val="00CC0600"/>
    <w:rsid w:val="00CC78AC"/>
    <w:rsid w:val="00CF7953"/>
    <w:rsid w:val="00D07232"/>
    <w:rsid w:val="00D10245"/>
    <w:rsid w:val="00D21BDD"/>
    <w:rsid w:val="00D315F3"/>
    <w:rsid w:val="00D65F07"/>
    <w:rsid w:val="00D92BB7"/>
    <w:rsid w:val="00DC76D2"/>
    <w:rsid w:val="00DD30ED"/>
    <w:rsid w:val="00E64C21"/>
    <w:rsid w:val="00EC24C6"/>
    <w:rsid w:val="00EE6894"/>
    <w:rsid w:val="00EF2933"/>
    <w:rsid w:val="00F05146"/>
    <w:rsid w:val="00F1115D"/>
    <w:rsid w:val="00F3513C"/>
    <w:rsid w:val="00F465C5"/>
    <w:rsid w:val="00F5180D"/>
    <w:rsid w:val="00F51B21"/>
    <w:rsid w:val="00F51D87"/>
    <w:rsid w:val="00F64977"/>
    <w:rsid w:val="00F8455C"/>
    <w:rsid w:val="00FE579E"/>
    <w:rsid w:val="1CB206BF"/>
    <w:rsid w:val="5A556D4E"/>
    <w:rsid w:val="5DA3306E"/>
    <w:rsid w:val="703C49AD"/>
    <w:rsid w:val="71492C2E"/>
    <w:rsid w:val="74252D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atentStyles>
  <w:style w:type="paragraph" w:default="1" w:styleId="1">
    <w:name w:val="Normal"/>
    <w:qFormat/>
    <w:uiPriority w:val="0"/>
    <w:pPr>
      <w:tabs>
        <w:tab w:val="left" w:pos="30"/>
      </w:tabs>
      <w:bidi w:val="0"/>
      <w:spacing w:before="120" w:after="120"/>
      <w:jc w:val="both"/>
    </w:pPr>
    <w:rPr>
      <w:rFonts w:ascii="Arial" w:hAnsi="Arial" w:eastAsiaTheme="minorEastAsia" w:cstheme="minorBidi"/>
      <w:sz w:val="24"/>
      <w:lang w:val="es-MX" w:eastAsia="zh-CN" w:bidi="ar-SA"/>
    </w:rPr>
  </w:style>
  <w:style w:type="paragraph" w:styleId="2">
    <w:name w:val="heading 1"/>
    <w:next w:val="1"/>
    <w:link w:val="151"/>
    <w:qFormat/>
    <w:uiPriority w:val="0"/>
    <w:pPr>
      <w:spacing w:before="0" w:beforeAutospacing="1" w:after="0" w:afterAutospacing="1"/>
      <w:jc w:val="left"/>
    </w:pPr>
    <w:rPr>
      <w:rFonts w:hint="eastAsia" w:ascii="SimSun" w:hAnsi="SimSun" w:eastAsia="SimSun" w:cs="SimSun"/>
      <w:b/>
      <w:bCs/>
      <w:color w:val="000000" w:themeColor="text1"/>
      <w:sz w:val="48"/>
      <w:szCs w:val="48"/>
      <w:lang w:val="en-US" w:eastAsia="zh-CN" w:bidi="ar"/>
      <w14:textFill>
        <w14:solidFill>
          <w14:schemeClr w14:val="tx1"/>
        </w14:solidFill>
      </w14:textFill>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widowControl/>
      <w:spacing w:before="240" w:after="60"/>
      <w:jc w:val="left"/>
      <w:outlineLvl w:val="3"/>
    </w:pPr>
    <w:rPr>
      <w:b/>
      <w:bCs/>
      <w:kern w:val="0"/>
      <w:sz w:val="28"/>
      <w:szCs w:val="28"/>
      <w:lang w:val="es-ES"/>
    </w:rPr>
  </w:style>
  <w:style w:type="paragraph" w:styleId="6">
    <w:name w:val="heading 5"/>
    <w:basedOn w:val="1"/>
    <w:next w:val="1"/>
    <w:semiHidden/>
    <w:unhideWhenUsed/>
    <w:qFormat/>
    <w:uiPriority w:val="0"/>
    <w:pPr>
      <w:widowControl/>
      <w:spacing w:before="240" w:after="60"/>
      <w:jc w:val="left"/>
      <w:outlineLvl w:val="4"/>
    </w:pPr>
    <w:rPr>
      <w:b/>
      <w:bCs/>
      <w:i/>
      <w:iCs/>
      <w:kern w:val="0"/>
      <w:sz w:val="26"/>
      <w:szCs w:val="26"/>
      <w:lang w:val="es-ES"/>
    </w:rPr>
  </w:style>
  <w:style w:type="paragraph" w:styleId="7">
    <w:name w:val="heading 6"/>
    <w:basedOn w:val="1"/>
    <w:next w:val="1"/>
    <w:semiHidden/>
    <w:unhideWhenUsed/>
    <w:qFormat/>
    <w:uiPriority w:val="0"/>
    <w:pPr>
      <w:widowControl/>
      <w:spacing w:before="240" w:after="60"/>
      <w:jc w:val="left"/>
      <w:outlineLvl w:val="5"/>
    </w:pPr>
    <w:rPr>
      <w:b/>
      <w:bCs/>
      <w:kern w:val="0"/>
      <w:sz w:val="22"/>
      <w:szCs w:val="22"/>
      <w:lang w:val="es-ES"/>
    </w:rPr>
  </w:style>
  <w:style w:type="paragraph" w:styleId="8">
    <w:name w:val="heading 7"/>
    <w:basedOn w:val="1"/>
    <w:next w:val="1"/>
    <w:semiHidden/>
    <w:unhideWhenUsed/>
    <w:qFormat/>
    <w:uiPriority w:val="0"/>
    <w:pPr>
      <w:widowControl/>
      <w:spacing w:before="240" w:after="60"/>
      <w:jc w:val="left"/>
      <w:outlineLvl w:val="6"/>
    </w:pPr>
    <w:rPr>
      <w:kern w:val="0"/>
      <w:sz w:val="24"/>
      <w:szCs w:val="24"/>
      <w:lang w:val="es-ES"/>
    </w:rPr>
  </w:style>
  <w:style w:type="paragraph" w:styleId="9">
    <w:name w:val="heading 8"/>
    <w:basedOn w:val="1"/>
    <w:next w:val="1"/>
    <w:semiHidden/>
    <w:unhideWhenUsed/>
    <w:qFormat/>
    <w:uiPriority w:val="0"/>
    <w:pPr>
      <w:widowControl/>
      <w:spacing w:before="240" w:after="60"/>
      <w:jc w:val="left"/>
      <w:outlineLvl w:val="7"/>
    </w:pPr>
    <w:rPr>
      <w:i/>
      <w:iCs/>
      <w:kern w:val="0"/>
      <w:sz w:val="24"/>
      <w:szCs w:val="24"/>
      <w:lang w:val="es-ES"/>
    </w:rPr>
  </w:style>
  <w:style w:type="paragraph" w:styleId="10">
    <w:name w:val="heading 9"/>
    <w:basedOn w:val="1"/>
    <w:next w:val="1"/>
    <w:semiHidden/>
    <w:unhideWhenUsed/>
    <w:qFormat/>
    <w:uiPriority w:val="0"/>
    <w:pPr>
      <w:widowControl/>
      <w:spacing w:before="240" w:after="60"/>
      <w:jc w:val="left"/>
      <w:outlineLvl w:val="8"/>
    </w:pPr>
    <w:rPr>
      <w:rFonts w:ascii="Arial" w:hAnsi="Arial" w:cs="Arial"/>
      <w:kern w:val="0"/>
      <w:sz w:val="22"/>
      <w:szCs w:val="22"/>
      <w:lang w:val="es-ES"/>
    </w:rPr>
  </w:style>
  <w:style w:type="character" w:default="1" w:styleId="11">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character" w:styleId="13">
    <w:name w:val="HTML Variable"/>
    <w:basedOn w:val="11"/>
    <w:qFormat/>
    <w:uiPriority w:val="0"/>
    <w:rPr>
      <w:i/>
      <w:iCs/>
    </w:rPr>
  </w:style>
  <w:style w:type="character" w:styleId="14">
    <w:name w:val="HTML Acronym"/>
    <w:basedOn w:val="11"/>
    <w:qFormat/>
    <w:uiPriority w:val="0"/>
  </w:style>
  <w:style w:type="character" w:styleId="15">
    <w:name w:val="endnote reference"/>
    <w:basedOn w:val="11"/>
    <w:qFormat/>
    <w:uiPriority w:val="0"/>
    <w:rPr>
      <w:vertAlign w:val="superscript"/>
    </w:rPr>
  </w:style>
  <w:style w:type="character" w:styleId="16">
    <w:name w:val="HTML Code"/>
    <w:basedOn w:val="11"/>
    <w:qFormat/>
    <w:uiPriority w:val="0"/>
    <w:rPr>
      <w:rFonts w:ascii="Courier New" w:hAnsi="Courier New" w:cs="Courier New"/>
      <w:sz w:val="20"/>
      <w:szCs w:val="20"/>
    </w:rPr>
  </w:style>
  <w:style w:type="character" w:styleId="17">
    <w:name w:val="line number"/>
    <w:basedOn w:val="11"/>
    <w:qFormat/>
    <w:uiPriority w:val="0"/>
  </w:style>
  <w:style w:type="character" w:styleId="18">
    <w:name w:val="HTML Typewriter"/>
    <w:basedOn w:val="11"/>
    <w:qFormat/>
    <w:uiPriority w:val="0"/>
    <w:rPr>
      <w:rFonts w:ascii="Courier New" w:hAnsi="Courier New" w:cs="Courier New"/>
      <w:sz w:val="20"/>
      <w:szCs w:val="20"/>
    </w:rPr>
  </w:style>
  <w:style w:type="character" w:styleId="19">
    <w:name w:val="annotation reference"/>
    <w:basedOn w:val="11"/>
    <w:qFormat/>
    <w:uiPriority w:val="0"/>
    <w:rPr>
      <w:sz w:val="21"/>
      <w:szCs w:val="21"/>
    </w:rPr>
  </w:style>
  <w:style w:type="character" w:styleId="20">
    <w:name w:val="HTML Sample"/>
    <w:basedOn w:val="11"/>
    <w:qFormat/>
    <w:uiPriority w:val="0"/>
    <w:rPr>
      <w:rFonts w:ascii="Courier New" w:hAnsi="Courier New" w:cs="Courier New"/>
    </w:rPr>
  </w:style>
  <w:style w:type="character" w:styleId="21">
    <w:name w:val="footnote reference"/>
    <w:basedOn w:val="11"/>
    <w:qFormat/>
    <w:uiPriority w:val="0"/>
    <w:rPr>
      <w:vertAlign w:val="superscript"/>
    </w:rPr>
  </w:style>
  <w:style w:type="character" w:styleId="22">
    <w:name w:val="HTML Cite"/>
    <w:basedOn w:val="11"/>
    <w:qFormat/>
    <w:uiPriority w:val="0"/>
    <w:rPr>
      <w:i/>
      <w:iCs/>
    </w:rPr>
  </w:style>
  <w:style w:type="character" w:styleId="23">
    <w:name w:val="HTML Definition"/>
    <w:basedOn w:val="11"/>
    <w:qFormat/>
    <w:uiPriority w:val="0"/>
    <w:rPr>
      <w:i/>
      <w:iCs/>
    </w:rPr>
  </w:style>
  <w:style w:type="character" w:styleId="24">
    <w:name w:val="Emphasis"/>
    <w:basedOn w:val="11"/>
    <w:qFormat/>
    <w:uiPriority w:val="0"/>
    <w:rPr>
      <w:i/>
      <w:iCs/>
    </w:rPr>
  </w:style>
  <w:style w:type="character" w:styleId="25">
    <w:name w:val="Hyperlink"/>
    <w:basedOn w:val="11"/>
    <w:qFormat/>
    <w:uiPriority w:val="0"/>
    <w:rPr>
      <w:color w:val="0000FF"/>
      <w:u w:val="single"/>
    </w:rPr>
  </w:style>
  <w:style w:type="character" w:styleId="26">
    <w:name w:val="FollowedHyperlink"/>
    <w:basedOn w:val="11"/>
    <w:qFormat/>
    <w:uiPriority w:val="0"/>
    <w:rPr>
      <w:color w:val="800080"/>
      <w:u w:val="single"/>
    </w:rPr>
  </w:style>
  <w:style w:type="character" w:styleId="27">
    <w:name w:val="page number"/>
    <w:basedOn w:val="11"/>
    <w:qFormat/>
    <w:uiPriority w:val="0"/>
  </w:style>
  <w:style w:type="character" w:styleId="28">
    <w:name w:val="HTML Keyboard"/>
    <w:basedOn w:val="11"/>
    <w:qFormat/>
    <w:uiPriority w:val="0"/>
    <w:rPr>
      <w:rFonts w:ascii="Courier New" w:hAnsi="Courier New" w:cs="Courier New"/>
      <w:sz w:val="20"/>
      <w:szCs w:val="20"/>
    </w:rPr>
  </w:style>
  <w:style w:type="character" w:styleId="29">
    <w:name w:val="Strong"/>
    <w:basedOn w:val="11"/>
    <w:qFormat/>
    <w:uiPriority w:val="0"/>
    <w:rPr>
      <w:b/>
      <w:bCs/>
    </w:rPr>
  </w:style>
  <w:style w:type="paragraph" w:styleId="30">
    <w:name w:val="List Continue 2"/>
    <w:basedOn w:val="1"/>
    <w:qFormat/>
    <w:uiPriority w:val="0"/>
    <w:pPr>
      <w:spacing w:after="120"/>
      <w:ind w:left="720"/>
    </w:pPr>
  </w:style>
  <w:style w:type="paragraph" w:styleId="31">
    <w:name w:val="index 1"/>
    <w:basedOn w:val="1"/>
    <w:next w:val="1"/>
    <w:qFormat/>
    <w:uiPriority w:val="0"/>
  </w:style>
  <w:style w:type="paragraph" w:styleId="32">
    <w:name w:val="toc 3"/>
    <w:basedOn w:val="1"/>
    <w:next w:val="1"/>
    <w:qFormat/>
    <w:uiPriority w:val="0"/>
    <w:pPr>
      <w:ind w:left="840" w:leftChars="400"/>
    </w:pPr>
  </w:style>
  <w:style w:type="paragraph" w:styleId="33">
    <w:name w:val="index 7"/>
    <w:basedOn w:val="1"/>
    <w:next w:val="1"/>
    <w:qFormat/>
    <w:uiPriority w:val="0"/>
    <w:pPr>
      <w:ind w:left="1200" w:leftChars="1200"/>
    </w:pPr>
  </w:style>
  <w:style w:type="paragraph" w:styleId="34">
    <w:name w:val="footnote text"/>
    <w:basedOn w:val="1"/>
    <w:qFormat/>
    <w:uiPriority w:val="0"/>
    <w:pPr>
      <w:snapToGrid w:val="0"/>
      <w:jc w:val="left"/>
    </w:pPr>
    <w:rPr>
      <w:sz w:val="18"/>
      <w:szCs w:val="18"/>
    </w:rPr>
  </w:style>
  <w:style w:type="paragraph" w:styleId="35">
    <w:name w:val="toc 9"/>
    <w:basedOn w:val="1"/>
    <w:next w:val="1"/>
    <w:qFormat/>
    <w:uiPriority w:val="0"/>
    <w:pPr>
      <w:ind w:left="3360" w:leftChars="1600"/>
    </w:pPr>
  </w:style>
  <w:style w:type="paragraph" w:styleId="36">
    <w:name w:val="caption"/>
    <w:basedOn w:val="1"/>
    <w:next w:val="1"/>
    <w:semiHidden/>
    <w:unhideWhenUsed/>
    <w:qFormat/>
    <w:uiPriority w:val="0"/>
    <w:rPr>
      <w:rFonts w:ascii="Arial" w:hAnsi="Arial" w:eastAsia="黑体" w:cs="Arial"/>
      <w:sz w:val="20"/>
    </w:rPr>
  </w:style>
  <w:style w:type="paragraph" w:styleId="37">
    <w:name w:val="toc 7"/>
    <w:basedOn w:val="1"/>
    <w:next w:val="1"/>
    <w:qFormat/>
    <w:uiPriority w:val="0"/>
    <w:pPr>
      <w:ind w:left="2520" w:leftChars="1200"/>
    </w:pPr>
  </w:style>
  <w:style w:type="paragraph" w:styleId="38">
    <w:name w:val="toc 1"/>
    <w:basedOn w:val="1"/>
    <w:next w:val="1"/>
    <w:qFormat/>
    <w:uiPriority w:val="0"/>
  </w:style>
  <w:style w:type="paragraph" w:styleId="39">
    <w:name w:val="toa heading"/>
    <w:basedOn w:val="1"/>
    <w:next w:val="1"/>
    <w:qFormat/>
    <w:uiPriority w:val="0"/>
    <w:pPr>
      <w:spacing w:before="120"/>
    </w:pPr>
    <w:rPr>
      <w:rFonts w:ascii="Arial" w:hAnsi="Arial" w:cs="Arial"/>
      <w:sz w:val="24"/>
      <w:szCs w:val="24"/>
    </w:rPr>
  </w:style>
  <w:style w:type="paragraph" w:styleId="40">
    <w:name w:val="index 4"/>
    <w:basedOn w:val="1"/>
    <w:next w:val="1"/>
    <w:qFormat/>
    <w:uiPriority w:val="0"/>
    <w:pPr>
      <w:ind w:left="600" w:leftChars="600"/>
    </w:pPr>
  </w:style>
  <w:style w:type="paragraph" w:styleId="41">
    <w:name w:val="Document Map"/>
    <w:basedOn w:val="1"/>
    <w:qFormat/>
    <w:uiPriority w:val="0"/>
    <w:pPr>
      <w:shd w:val="clear" w:color="auto" w:fill="000080"/>
    </w:pPr>
  </w:style>
  <w:style w:type="paragraph" w:styleId="42">
    <w:name w:val="toc 8"/>
    <w:basedOn w:val="1"/>
    <w:next w:val="1"/>
    <w:qFormat/>
    <w:uiPriority w:val="0"/>
    <w:pPr>
      <w:ind w:left="2940" w:leftChars="1400"/>
    </w:pPr>
  </w:style>
  <w:style w:type="paragraph" w:styleId="43">
    <w:name w:val="toc 2"/>
    <w:basedOn w:val="1"/>
    <w:next w:val="1"/>
    <w:qFormat/>
    <w:uiPriority w:val="0"/>
    <w:pPr>
      <w:ind w:left="420" w:leftChars="200"/>
    </w:pPr>
  </w:style>
  <w:style w:type="paragraph" w:styleId="44">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45">
    <w:name w:val="index 3"/>
    <w:basedOn w:val="1"/>
    <w:next w:val="1"/>
    <w:qFormat/>
    <w:uiPriority w:val="0"/>
    <w:pPr>
      <w:ind w:left="400" w:leftChars="400"/>
    </w:pPr>
  </w:style>
  <w:style w:type="paragraph" w:styleId="46">
    <w:name w:val="endnote text"/>
    <w:basedOn w:val="1"/>
    <w:qFormat/>
    <w:uiPriority w:val="0"/>
    <w:pPr>
      <w:snapToGrid w:val="0"/>
      <w:jc w:val="left"/>
    </w:pPr>
  </w:style>
  <w:style w:type="paragraph" w:styleId="47">
    <w:name w:val="List Continue 3"/>
    <w:basedOn w:val="1"/>
    <w:qFormat/>
    <w:uiPriority w:val="0"/>
    <w:pPr>
      <w:spacing w:after="120"/>
      <w:ind w:left="1080"/>
    </w:pPr>
  </w:style>
  <w:style w:type="paragraph" w:styleId="48">
    <w:name w:val="index 8"/>
    <w:basedOn w:val="1"/>
    <w:next w:val="1"/>
    <w:qFormat/>
    <w:uiPriority w:val="0"/>
    <w:pPr>
      <w:ind w:left="1400" w:leftChars="1400"/>
    </w:pPr>
  </w:style>
  <w:style w:type="paragraph" w:styleId="49">
    <w:name w:val="index 5"/>
    <w:basedOn w:val="1"/>
    <w:next w:val="1"/>
    <w:qFormat/>
    <w:uiPriority w:val="0"/>
    <w:pPr>
      <w:ind w:left="800" w:leftChars="800"/>
    </w:pPr>
  </w:style>
  <w:style w:type="paragraph" w:styleId="50">
    <w:name w:val="index 2"/>
    <w:basedOn w:val="1"/>
    <w:next w:val="1"/>
    <w:uiPriority w:val="0"/>
    <w:pPr>
      <w:ind w:left="200" w:leftChars="200"/>
    </w:pPr>
  </w:style>
  <w:style w:type="paragraph" w:styleId="51">
    <w:name w:val="annotation subject"/>
    <w:basedOn w:val="52"/>
    <w:next w:val="52"/>
    <w:qFormat/>
    <w:uiPriority w:val="0"/>
    <w:pPr>
      <w:tabs>
        <w:tab w:val="left" w:pos="30"/>
      </w:tabs>
    </w:pPr>
    <w:rPr>
      <w:b/>
      <w:bCs/>
    </w:rPr>
  </w:style>
  <w:style w:type="paragraph" w:styleId="52">
    <w:name w:val="annotation text"/>
    <w:basedOn w:val="1"/>
    <w:qFormat/>
    <w:uiPriority w:val="0"/>
    <w:pPr>
      <w:jc w:val="left"/>
    </w:pPr>
  </w:style>
  <w:style w:type="paragraph" w:styleId="53">
    <w:name w:val="Balloon Text"/>
    <w:basedOn w:val="1"/>
    <w:qFormat/>
    <w:uiPriority w:val="0"/>
    <w:rPr>
      <w:sz w:val="16"/>
      <w:szCs w:val="16"/>
    </w:rPr>
  </w:style>
  <w:style w:type="paragraph" w:styleId="54">
    <w:name w:val="Closing"/>
    <w:basedOn w:val="1"/>
    <w:qFormat/>
    <w:uiPriority w:val="0"/>
    <w:pPr>
      <w:ind w:left="4320"/>
    </w:pPr>
  </w:style>
  <w:style w:type="paragraph" w:styleId="55">
    <w:name w:val="toc 6"/>
    <w:basedOn w:val="1"/>
    <w:next w:val="1"/>
    <w:qFormat/>
    <w:uiPriority w:val="0"/>
    <w:pPr>
      <w:ind w:left="2100" w:leftChars="1000"/>
    </w:pPr>
  </w:style>
  <w:style w:type="paragraph" w:styleId="56">
    <w:name w:val="toc 5"/>
    <w:basedOn w:val="1"/>
    <w:next w:val="1"/>
    <w:qFormat/>
    <w:uiPriority w:val="0"/>
    <w:pPr>
      <w:ind w:left="1680" w:leftChars="800"/>
    </w:pPr>
  </w:style>
  <w:style w:type="paragraph" w:styleId="57">
    <w:name w:val="table of figures"/>
    <w:basedOn w:val="1"/>
    <w:next w:val="1"/>
    <w:qFormat/>
    <w:uiPriority w:val="0"/>
    <w:pPr>
      <w:ind w:leftChars="200" w:hanging="200" w:hangingChars="200"/>
    </w:pPr>
  </w:style>
  <w:style w:type="paragraph" w:styleId="58">
    <w:name w:val="index 9"/>
    <w:basedOn w:val="1"/>
    <w:next w:val="1"/>
    <w:qFormat/>
    <w:uiPriority w:val="0"/>
    <w:pPr>
      <w:ind w:left="1600" w:leftChars="1600"/>
    </w:pPr>
  </w:style>
  <w:style w:type="paragraph" w:styleId="59">
    <w:name w:val="toc 4"/>
    <w:basedOn w:val="1"/>
    <w:next w:val="1"/>
    <w:qFormat/>
    <w:uiPriority w:val="0"/>
    <w:pPr>
      <w:ind w:left="1260" w:leftChars="600"/>
    </w:pPr>
  </w:style>
  <w:style w:type="paragraph" w:styleId="60">
    <w:name w:val="index 6"/>
    <w:basedOn w:val="1"/>
    <w:next w:val="1"/>
    <w:qFormat/>
    <w:uiPriority w:val="0"/>
    <w:pPr>
      <w:ind w:left="1000" w:leftChars="1000"/>
    </w:pPr>
  </w:style>
  <w:style w:type="paragraph" w:styleId="61">
    <w:name w:val="List Continue"/>
    <w:basedOn w:val="1"/>
    <w:qFormat/>
    <w:uiPriority w:val="0"/>
    <w:pPr>
      <w:spacing w:after="120"/>
      <w:ind w:left="360"/>
    </w:pPr>
  </w:style>
  <w:style w:type="paragraph" w:styleId="62">
    <w:name w:val="table of authorities"/>
    <w:basedOn w:val="1"/>
    <w:next w:val="1"/>
    <w:qFormat/>
    <w:uiPriority w:val="0"/>
    <w:pPr>
      <w:ind w:left="420" w:leftChars="200"/>
    </w:pPr>
  </w:style>
  <w:style w:type="paragraph" w:styleId="63">
    <w:name w:val="index heading"/>
    <w:basedOn w:val="1"/>
    <w:next w:val="31"/>
    <w:qFormat/>
    <w:uiPriority w:val="0"/>
    <w:rPr>
      <w:rFonts w:ascii="Arial" w:hAnsi="Arial" w:cs="Arial"/>
      <w:b/>
      <w:bCs/>
    </w:rPr>
  </w:style>
  <w:style w:type="paragraph" w:styleId="64">
    <w:name w:val="List Continue 4"/>
    <w:basedOn w:val="1"/>
    <w:qFormat/>
    <w:uiPriority w:val="0"/>
    <w:pPr>
      <w:spacing w:after="120"/>
      <w:ind w:left="1440"/>
    </w:pPr>
  </w:style>
  <w:style w:type="paragraph" w:styleId="65">
    <w:name w:val="Body Text 2"/>
    <w:basedOn w:val="1"/>
    <w:uiPriority w:val="0"/>
    <w:pPr>
      <w:spacing w:after="120" w:line="480" w:lineRule="auto"/>
    </w:pPr>
  </w:style>
  <w:style w:type="paragraph" w:styleId="66">
    <w:name w:val="List 3"/>
    <w:basedOn w:val="1"/>
    <w:qFormat/>
    <w:uiPriority w:val="0"/>
    <w:pPr>
      <w:ind w:left="1080" w:hanging="360"/>
    </w:pPr>
  </w:style>
  <w:style w:type="paragraph" w:styleId="67">
    <w:name w:val="Note Heading"/>
    <w:basedOn w:val="1"/>
    <w:next w:val="1"/>
    <w:qFormat/>
    <w:uiPriority w:val="0"/>
  </w:style>
  <w:style w:type="paragraph" w:styleId="68">
    <w:name w:val="envelope return"/>
    <w:basedOn w:val="1"/>
    <w:qFormat/>
    <w:uiPriority w:val="0"/>
    <w:rPr>
      <w:rFonts w:ascii="Arial" w:hAnsi="Arial" w:cs="Arial"/>
      <w:sz w:val="20"/>
    </w:rPr>
  </w:style>
  <w:style w:type="paragraph" w:styleId="69">
    <w:name w:val="List Continue 5"/>
    <w:basedOn w:val="1"/>
    <w:qFormat/>
    <w:uiPriority w:val="0"/>
    <w:pPr>
      <w:spacing w:after="120"/>
      <w:ind w:left="1800"/>
    </w:pPr>
  </w:style>
  <w:style w:type="paragraph" w:styleId="70">
    <w:name w:val="List Number 2"/>
    <w:basedOn w:val="1"/>
    <w:qFormat/>
    <w:uiPriority w:val="0"/>
    <w:pPr>
      <w:numPr>
        <w:ilvl w:val="0"/>
        <w:numId w:val="1"/>
      </w:numPr>
      <w:tabs>
        <w:tab w:val="clear" w:pos="30"/>
      </w:tabs>
    </w:pPr>
  </w:style>
  <w:style w:type="paragraph" w:styleId="71">
    <w:name w:val="header"/>
    <w:basedOn w:val="1"/>
    <w:qFormat/>
    <w:uiPriority w:val="0"/>
    <w:pPr>
      <w:tabs>
        <w:tab w:val="center" w:pos="4153"/>
        <w:tab w:val="right" w:pos="8306"/>
        <w:tab w:val="clear" w:pos="30"/>
      </w:tabs>
    </w:pPr>
  </w:style>
  <w:style w:type="paragraph" w:styleId="72">
    <w:name w:val="HTML Address"/>
    <w:basedOn w:val="1"/>
    <w:qFormat/>
    <w:uiPriority w:val="0"/>
    <w:rPr>
      <w:i/>
      <w:iCs/>
    </w:rPr>
  </w:style>
  <w:style w:type="paragraph" w:styleId="73">
    <w:name w:val="List Number 4"/>
    <w:basedOn w:val="1"/>
    <w:qFormat/>
    <w:uiPriority w:val="0"/>
    <w:pPr>
      <w:numPr>
        <w:ilvl w:val="0"/>
        <w:numId w:val="2"/>
      </w:numPr>
      <w:tabs>
        <w:tab w:val="clear" w:pos="30"/>
      </w:tabs>
    </w:pPr>
  </w:style>
  <w:style w:type="paragraph" w:styleId="74">
    <w:name w:val="List Number 3"/>
    <w:basedOn w:val="1"/>
    <w:qFormat/>
    <w:uiPriority w:val="0"/>
    <w:pPr>
      <w:numPr>
        <w:ilvl w:val="0"/>
        <w:numId w:val="3"/>
      </w:numPr>
      <w:tabs>
        <w:tab w:val="clear" w:pos="30"/>
      </w:tabs>
    </w:pPr>
  </w:style>
  <w:style w:type="paragraph" w:styleId="7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6">
    <w:name w:val="Body Text Indent 3"/>
    <w:basedOn w:val="1"/>
    <w:qFormat/>
    <w:uiPriority w:val="0"/>
    <w:pPr>
      <w:spacing w:after="120"/>
      <w:ind w:left="360"/>
    </w:pPr>
    <w:rPr>
      <w:sz w:val="16"/>
      <w:szCs w:val="16"/>
    </w:rPr>
  </w:style>
  <w:style w:type="paragraph" w:styleId="77">
    <w:name w:val="envelope address"/>
    <w:basedOn w:val="1"/>
    <w:qFormat/>
    <w:uiPriority w:val="0"/>
    <w:pPr>
      <w:framePr w:w="7920" w:h="1980" w:hRule="exact" w:hSpace="141" w:wrap="around" w:vAnchor="margin" w:hAnchor="page" w:xAlign="center" w:yAlign="bottom"/>
      <w:ind w:left="2880"/>
    </w:pPr>
    <w:rPr>
      <w:rFonts w:ascii="Arial" w:hAnsi="Arial" w:cs="Arial"/>
      <w:sz w:val="24"/>
      <w:szCs w:val="24"/>
    </w:rPr>
  </w:style>
  <w:style w:type="paragraph" w:styleId="78">
    <w:name w:val="Body Text Indent"/>
    <w:basedOn w:val="1"/>
    <w:qFormat/>
    <w:uiPriority w:val="0"/>
    <w:pPr>
      <w:spacing w:after="120"/>
      <w:ind w:left="360"/>
    </w:pPr>
  </w:style>
  <w:style w:type="paragraph" w:styleId="79">
    <w:name w:val="List Number"/>
    <w:basedOn w:val="1"/>
    <w:qFormat/>
    <w:uiPriority w:val="0"/>
    <w:pPr>
      <w:numPr>
        <w:ilvl w:val="0"/>
        <w:numId w:val="4"/>
      </w:numPr>
      <w:tabs>
        <w:tab w:val="clear" w:pos="30"/>
      </w:tabs>
    </w:pPr>
  </w:style>
  <w:style w:type="paragraph" w:styleId="80">
    <w:name w:val="List 2"/>
    <w:basedOn w:val="1"/>
    <w:qFormat/>
    <w:uiPriority w:val="0"/>
    <w:pPr>
      <w:ind w:left="720" w:hanging="360"/>
    </w:pPr>
  </w:style>
  <w:style w:type="paragraph" w:styleId="81">
    <w:name w:val="Signature"/>
    <w:basedOn w:val="1"/>
    <w:uiPriority w:val="0"/>
    <w:pPr>
      <w:ind w:left="4320"/>
    </w:pPr>
  </w:style>
  <w:style w:type="paragraph" w:styleId="82">
    <w:name w:val="List Bullet 3"/>
    <w:basedOn w:val="1"/>
    <w:qFormat/>
    <w:uiPriority w:val="0"/>
    <w:pPr>
      <w:numPr>
        <w:ilvl w:val="0"/>
        <w:numId w:val="5"/>
      </w:numPr>
      <w:tabs>
        <w:tab w:val="clear" w:pos="30"/>
      </w:tabs>
    </w:pPr>
  </w:style>
  <w:style w:type="paragraph" w:styleId="83">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 w:val="24"/>
      <w:szCs w:val="24"/>
    </w:rPr>
  </w:style>
  <w:style w:type="paragraph" w:styleId="84">
    <w:name w:val="List Number 5"/>
    <w:basedOn w:val="1"/>
    <w:qFormat/>
    <w:uiPriority w:val="0"/>
    <w:pPr>
      <w:numPr>
        <w:ilvl w:val="0"/>
        <w:numId w:val="6"/>
      </w:numPr>
      <w:tabs>
        <w:tab w:val="clear" w:pos="30"/>
      </w:tabs>
    </w:pPr>
  </w:style>
  <w:style w:type="paragraph" w:styleId="85">
    <w:name w:val="E-mail Signature"/>
    <w:basedOn w:val="1"/>
    <w:uiPriority w:val="0"/>
  </w:style>
  <w:style w:type="paragraph" w:styleId="86">
    <w:name w:val="List Bullet 5"/>
    <w:basedOn w:val="1"/>
    <w:uiPriority w:val="0"/>
    <w:pPr>
      <w:numPr>
        <w:ilvl w:val="0"/>
        <w:numId w:val="7"/>
      </w:numPr>
      <w:tabs>
        <w:tab w:val="clear" w:pos="30"/>
      </w:tabs>
    </w:pPr>
  </w:style>
  <w:style w:type="paragraph" w:styleId="87">
    <w:name w:val="Date"/>
    <w:basedOn w:val="1"/>
    <w:next w:val="1"/>
    <w:uiPriority w:val="0"/>
  </w:style>
  <w:style w:type="paragraph" w:styleId="88">
    <w:name w:val="List 5"/>
    <w:basedOn w:val="1"/>
    <w:uiPriority w:val="0"/>
    <w:pPr>
      <w:ind w:left="1800" w:hanging="360"/>
    </w:pPr>
  </w:style>
  <w:style w:type="paragraph" w:styleId="89">
    <w:name w:val="List"/>
    <w:basedOn w:val="1"/>
    <w:qFormat/>
    <w:uiPriority w:val="0"/>
    <w:pPr>
      <w:ind w:left="360" w:hanging="360"/>
    </w:pPr>
  </w:style>
  <w:style w:type="paragraph" w:styleId="90">
    <w:name w:val="List 4"/>
    <w:basedOn w:val="1"/>
    <w:qFormat/>
    <w:uiPriority w:val="0"/>
    <w:pPr>
      <w:ind w:left="1440" w:hanging="360"/>
    </w:pPr>
  </w:style>
  <w:style w:type="paragraph" w:styleId="91">
    <w:name w:val="List Bullet"/>
    <w:basedOn w:val="1"/>
    <w:qFormat/>
    <w:uiPriority w:val="0"/>
    <w:pPr>
      <w:numPr>
        <w:ilvl w:val="0"/>
        <w:numId w:val="8"/>
      </w:numPr>
      <w:tabs>
        <w:tab w:val="clear" w:pos="30"/>
      </w:tabs>
    </w:pPr>
  </w:style>
  <w:style w:type="paragraph" w:styleId="92">
    <w:name w:val="List Bullet 2"/>
    <w:basedOn w:val="1"/>
    <w:qFormat/>
    <w:uiPriority w:val="0"/>
    <w:pPr>
      <w:numPr>
        <w:ilvl w:val="0"/>
        <w:numId w:val="9"/>
      </w:numPr>
      <w:tabs>
        <w:tab w:val="clear" w:pos="30"/>
      </w:tabs>
    </w:pPr>
  </w:style>
  <w:style w:type="paragraph" w:styleId="93">
    <w:name w:val="List Bullet 4"/>
    <w:basedOn w:val="1"/>
    <w:uiPriority w:val="0"/>
    <w:pPr>
      <w:numPr>
        <w:ilvl w:val="0"/>
        <w:numId w:val="10"/>
      </w:numPr>
      <w:tabs>
        <w:tab w:val="clear" w:pos="30"/>
      </w:tabs>
    </w:pPr>
  </w:style>
  <w:style w:type="paragraph" w:styleId="94">
    <w:name w:val="Normal (Web)"/>
    <w:qFormat/>
    <w:uiPriority w:val="0"/>
    <w:pPr>
      <w:spacing w:before="0" w:beforeAutospacing="1" w:after="0" w:afterAutospacing="1"/>
      <w:ind w:left="0" w:right="0"/>
      <w:jc w:val="left"/>
    </w:pPr>
    <w:rPr>
      <w:kern w:val="0"/>
      <w:sz w:val="24"/>
      <w:szCs w:val="24"/>
      <w:lang w:val="en-US" w:eastAsia="zh-CN" w:bidi="ar"/>
    </w:rPr>
  </w:style>
  <w:style w:type="paragraph" w:styleId="95">
    <w:name w:val="footer"/>
    <w:basedOn w:val="1"/>
    <w:qFormat/>
    <w:uiPriority w:val="0"/>
    <w:pPr>
      <w:tabs>
        <w:tab w:val="center" w:pos="4153"/>
        <w:tab w:val="right" w:pos="8306"/>
        <w:tab w:val="clear" w:pos="30"/>
      </w:tabs>
    </w:pPr>
  </w:style>
  <w:style w:type="paragraph" w:styleId="96">
    <w:name w:val="Salutation"/>
    <w:basedOn w:val="1"/>
    <w:next w:val="1"/>
    <w:qFormat/>
    <w:uiPriority w:val="0"/>
  </w:style>
  <w:style w:type="paragraph" w:styleId="97">
    <w:name w:val="Body Text Indent 2"/>
    <w:basedOn w:val="1"/>
    <w:qFormat/>
    <w:uiPriority w:val="0"/>
    <w:pPr>
      <w:spacing w:after="120" w:line="480" w:lineRule="auto"/>
      <w:ind w:left="360"/>
    </w:pPr>
  </w:style>
  <w:style w:type="paragraph" w:styleId="98">
    <w:name w:val="Normal Indent"/>
    <w:basedOn w:val="1"/>
    <w:uiPriority w:val="0"/>
    <w:pPr>
      <w:ind w:left="708"/>
    </w:pPr>
  </w:style>
  <w:style w:type="paragraph" w:styleId="99">
    <w:name w:val="Subtitle"/>
    <w:basedOn w:val="1"/>
    <w:qFormat/>
    <w:uiPriority w:val="0"/>
    <w:pPr>
      <w:spacing w:after="60"/>
      <w:jc w:val="center"/>
      <w:outlineLvl w:val="1"/>
    </w:pPr>
    <w:rPr>
      <w:rFonts w:ascii="Arial" w:hAnsi="Arial" w:cs="Arial"/>
      <w:sz w:val="24"/>
      <w:szCs w:val="24"/>
    </w:rPr>
  </w:style>
  <w:style w:type="paragraph" w:styleId="100">
    <w:name w:val="Block Text"/>
    <w:basedOn w:val="1"/>
    <w:uiPriority w:val="0"/>
    <w:pPr>
      <w:spacing w:after="120"/>
      <w:ind w:left="1440" w:right="1440"/>
    </w:pPr>
  </w:style>
  <w:style w:type="paragraph" w:styleId="101">
    <w:name w:val="Body Text"/>
    <w:basedOn w:val="1"/>
    <w:uiPriority w:val="0"/>
    <w:pPr>
      <w:spacing w:after="120"/>
    </w:pPr>
  </w:style>
  <w:style w:type="paragraph" w:styleId="102">
    <w:name w:val="Body Text 3"/>
    <w:basedOn w:val="1"/>
    <w:qFormat/>
    <w:uiPriority w:val="0"/>
    <w:pPr>
      <w:spacing w:after="120"/>
    </w:pPr>
    <w:rPr>
      <w:sz w:val="16"/>
      <w:szCs w:val="16"/>
    </w:rPr>
  </w:style>
  <w:style w:type="paragraph" w:styleId="103">
    <w:name w:val="Body Text First Indent"/>
    <w:basedOn w:val="101"/>
    <w:uiPriority w:val="0"/>
    <w:pPr>
      <w:ind w:firstLine="210"/>
    </w:pPr>
  </w:style>
  <w:style w:type="paragraph" w:styleId="104">
    <w:name w:val="Body Text First Indent 2"/>
    <w:basedOn w:val="78"/>
    <w:uiPriority w:val="0"/>
    <w:pPr>
      <w:ind w:firstLine="210"/>
    </w:pPr>
  </w:style>
  <w:style w:type="paragraph" w:styleId="105">
    <w:name w:val="Plain Text"/>
    <w:basedOn w:val="1"/>
    <w:qFormat/>
    <w:uiPriority w:val="0"/>
    <w:rPr>
      <w:rFonts w:ascii="Courier New" w:hAnsi="Courier New" w:cs="Courier New"/>
      <w:sz w:val="20"/>
    </w:rPr>
  </w:style>
  <w:style w:type="paragraph" w:styleId="106">
    <w:name w:val="Title"/>
    <w:basedOn w:val="1"/>
    <w:qFormat/>
    <w:uiPriority w:val="0"/>
    <w:pPr>
      <w:widowControl/>
      <w:spacing w:before="240" w:after="60"/>
      <w:jc w:val="center"/>
      <w:outlineLvl w:val="0"/>
    </w:pPr>
    <w:rPr>
      <w:rFonts w:ascii="Arial" w:hAnsi="Arial" w:cs="Arial"/>
      <w:b/>
      <w:bCs/>
      <w:kern w:val="28"/>
      <w:sz w:val="32"/>
      <w:szCs w:val="32"/>
      <w:lang w:val="es-ES"/>
    </w:rPr>
  </w:style>
  <w:style w:type="table" w:styleId="107">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08">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09">
    <w:name w:val="Table Simple 2"/>
    <w:basedOn w:val="12"/>
    <w:qFormat/>
    <w:uiPriority w:val="0"/>
    <w:pPr>
      <w:widowControl w:val="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0">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11">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2">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3">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114">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5">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6">
    <w:name w:val="Table Columns 2"/>
    <w:basedOn w:val="12"/>
    <w:qFormat/>
    <w:uiPriority w:val="0"/>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7">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18">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19">
    <w:name w:val="Table Columns 4"/>
    <w:basedOn w:val="12"/>
    <w:qFormat/>
    <w:uiPriority w:val="0"/>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22">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23">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24">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125">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26">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27">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28">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29">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0">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31">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32">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33">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34">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5">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6">
    <w:name w:val="Table 3D effects 1"/>
    <w:basedOn w:val="12"/>
    <w:qFormat/>
    <w:uiPriority w:val="0"/>
    <w:pPr>
      <w:widowControl w:val="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37">
    <w:name w:val="Table 3D effects 2"/>
    <w:basedOn w:val="12"/>
    <w:qFormat/>
    <w:uiPriority w:val="0"/>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8">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39">
    <w:name w:val="Table 3D effects 3"/>
    <w:basedOn w:val="12"/>
    <w:qFormat/>
    <w:uiPriority w:val="0"/>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0">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141">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2">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43">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4">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45">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46">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47">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8">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49">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150">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customStyle="1" w:styleId="151">
    <w:name w:val="Título 1 Car"/>
    <w:basedOn w:val="11"/>
    <w:link w:val="2"/>
    <w:qFormat/>
    <w:uiPriority w:val="9"/>
    <w:rPr>
      <w:rFonts w:ascii="Arial" w:hAnsi="Arial" w:eastAsiaTheme="majorEastAsia" w:cstheme="majorBidi"/>
      <w:b/>
      <w:bCs/>
      <w:color w:val="000000" w:themeColor="text1"/>
      <w:sz w:val="28"/>
      <w:szCs w:val="28"/>
      <w:lang w:eastAsia="en-US"/>
      <w14:textFill>
        <w14:solidFill>
          <w14:schemeClr w14:val="tx1"/>
        </w14:solidFill>
      </w14:textFil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10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2026-08-25T04:12:00Z</dcterms:created>
  <dc:creator>EVIL RABYT</dc:creator>
  <cp:lastModifiedBy>EVIL RABYT</cp:lastModifiedBy>
  <dcterms:modified xsi:type="dcterms:W3CDTF">2026-08-25T04:22:47Z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2058-12.1.0.28032</vt:lpwstr>
  </property>
  <property fmtid="{D5CDD505-2E9C-101B-9397-08002B2CF9AE}" pid="3" name="ICV">
    <vt:lpwstr>6DC593BE7934473CAB15A7EFA7EFA96C_11</vt:lpwstr>
  </property>
  <property fmtid="{D5CDD505-2E9C-101B-9397-08002B2CF9AE}" pid="4" name="KSOTemplateDocerSaveRecord">
    <vt:lpwstr>eyJoZGlkIjoiZmZmYmVmMGI1MmViYjA1ZmVlNWZjZDY4YWE4YWIxZjMiLCJ1c2VySWQiOiIxNTI5NTU1OTQwODk2In0=</vt:lpwstr>
  </property>
</Properties>
</file>